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6BD" w:rsidRDefault="00534A38">
      <w:pPr>
        <w:spacing w:before="17"/>
        <w:ind w:right="100"/>
        <w:jc w:val="center"/>
        <w:rPr>
          <w:sz w:val="52"/>
        </w:rPr>
      </w:pPr>
      <w:r>
        <w:rPr>
          <w:sz w:val="52"/>
        </w:rPr>
        <w:t xml:space="preserve"> </w:t>
      </w:r>
    </w:p>
    <w:p w:rsidR="008046BD" w:rsidRDefault="00534A38">
      <w:pPr>
        <w:spacing w:before="269"/>
        <w:ind w:right="100"/>
        <w:jc w:val="center"/>
        <w:rPr>
          <w:sz w:val="52"/>
        </w:rPr>
      </w:pPr>
      <w:r>
        <w:rPr>
          <w:sz w:val="52"/>
        </w:rPr>
        <w:t xml:space="preserve"> </w:t>
      </w:r>
    </w:p>
    <w:p w:rsidR="008046BD" w:rsidRDefault="00534A38">
      <w:pPr>
        <w:pStyle w:val="1"/>
        <w:spacing w:before="165"/>
        <w:ind w:right="140" w:firstLine="0"/>
        <w:jc w:val="center"/>
      </w:pPr>
      <w:r>
        <w:rPr>
          <w:w w:val="99"/>
        </w:rPr>
        <w:t xml:space="preserve"> </w:t>
      </w:r>
    </w:p>
    <w:p w:rsidR="008046BD" w:rsidRDefault="00534A38">
      <w:pPr>
        <w:spacing w:before="60"/>
        <w:ind w:right="140"/>
        <w:jc w:val="center"/>
        <w:rPr>
          <w:sz w:val="44"/>
        </w:rPr>
      </w:pPr>
      <w:r>
        <w:rPr>
          <w:w w:val="99"/>
          <w:sz w:val="44"/>
        </w:rPr>
        <w:t xml:space="preserve"> </w:t>
      </w:r>
    </w:p>
    <w:p w:rsidR="008046BD" w:rsidRDefault="00534A38">
      <w:pPr>
        <w:pStyle w:val="1"/>
        <w:spacing w:before="60"/>
        <w:ind w:right="140" w:firstLine="0"/>
        <w:jc w:val="center"/>
      </w:pPr>
      <w:r>
        <w:rPr>
          <w:w w:val="99"/>
        </w:rPr>
        <w:t xml:space="preserve"> </w:t>
      </w:r>
    </w:p>
    <w:p w:rsidR="008046BD" w:rsidRDefault="00534A38">
      <w:pPr>
        <w:pStyle w:val="a4"/>
      </w:pPr>
      <w:r>
        <w:t>数据库实验指导书</w:t>
      </w:r>
      <w:r>
        <w:t xml:space="preserve"> </w:t>
      </w:r>
    </w:p>
    <w:p w:rsidR="008046BD" w:rsidRDefault="008046BD">
      <w:pPr>
        <w:pStyle w:val="a3"/>
        <w:spacing w:before="5"/>
        <w:rPr>
          <w:sz w:val="104"/>
        </w:rPr>
      </w:pPr>
    </w:p>
    <w:p w:rsidR="008046BD" w:rsidRDefault="00534A38">
      <w:pPr>
        <w:ind w:left="416" w:right="776"/>
        <w:jc w:val="center"/>
        <w:rPr>
          <w:sz w:val="36"/>
        </w:rPr>
      </w:pPr>
      <w:r>
        <w:rPr>
          <w:spacing w:val="-14"/>
          <w:sz w:val="36"/>
        </w:rPr>
        <w:t>实验</w:t>
      </w:r>
      <w:r>
        <w:rPr>
          <w:rFonts w:hint="eastAsia"/>
          <w:spacing w:val="-14"/>
          <w:sz w:val="36"/>
        </w:rPr>
        <w:t>三</w:t>
      </w:r>
      <w:r>
        <w:rPr>
          <w:spacing w:val="-14"/>
          <w:sz w:val="36"/>
        </w:rPr>
        <w:t xml:space="preserve"> </w:t>
      </w:r>
      <w:r>
        <w:rPr>
          <w:rFonts w:hint="eastAsia"/>
          <w:spacing w:val="-14"/>
          <w:sz w:val="36"/>
        </w:rPr>
        <w:t>DBMS</w:t>
      </w:r>
      <w:r>
        <w:rPr>
          <w:rFonts w:hint="eastAsia"/>
          <w:spacing w:val="-14"/>
          <w:sz w:val="36"/>
        </w:rPr>
        <w:t>应用</w:t>
      </w:r>
    </w:p>
    <w:p w:rsidR="008046BD" w:rsidRDefault="008046BD">
      <w:pPr>
        <w:pStyle w:val="a3"/>
        <w:rPr>
          <w:sz w:val="40"/>
        </w:rPr>
      </w:pPr>
    </w:p>
    <w:p w:rsidR="008046BD" w:rsidRDefault="008046BD">
      <w:pPr>
        <w:pStyle w:val="a3"/>
        <w:rPr>
          <w:sz w:val="40"/>
        </w:rPr>
      </w:pPr>
    </w:p>
    <w:p w:rsidR="008046BD" w:rsidRDefault="008046BD">
      <w:pPr>
        <w:pStyle w:val="a3"/>
        <w:rPr>
          <w:sz w:val="40"/>
        </w:rPr>
      </w:pPr>
    </w:p>
    <w:p w:rsidR="008046BD" w:rsidRDefault="008046BD">
      <w:pPr>
        <w:pStyle w:val="a3"/>
        <w:rPr>
          <w:sz w:val="40"/>
        </w:rPr>
      </w:pPr>
    </w:p>
    <w:p w:rsidR="008046BD" w:rsidRDefault="008046BD">
      <w:pPr>
        <w:pStyle w:val="a3"/>
        <w:rPr>
          <w:sz w:val="40"/>
        </w:rPr>
      </w:pPr>
    </w:p>
    <w:p w:rsidR="008046BD" w:rsidRDefault="008046BD">
      <w:pPr>
        <w:pStyle w:val="a3"/>
        <w:rPr>
          <w:sz w:val="40"/>
        </w:rPr>
      </w:pPr>
    </w:p>
    <w:p w:rsidR="008046BD" w:rsidRDefault="008046BD">
      <w:pPr>
        <w:pStyle w:val="a3"/>
        <w:rPr>
          <w:sz w:val="40"/>
        </w:rPr>
      </w:pPr>
    </w:p>
    <w:p w:rsidR="00B62B95" w:rsidRDefault="00B62B95">
      <w:pPr>
        <w:pStyle w:val="a3"/>
        <w:rPr>
          <w:sz w:val="40"/>
        </w:rPr>
      </w:pPr>
    </w:p>
    <w:p w:rsidR="00B62B95" w:rsidRDefault="00B62B95">
      <w:pPr>
        <w:pStyle w:val="a3"/>
        <w:rPr>
          <w:sz w:val="40"/>
        </w:rPr>
      </w:pPr>
    </w:p>
    <w:p w:rsidR="00B62B95" w:rsidRDefault="00B62B95">
      <w:pPr>
        <w:pStyle w:val="a3"/>
        <w:rPr>
          <w:sz w:val="40"/>
        </w:rPr>
      </w:pPr>
    </w:p>
    <w:p w:rsidR="00B62B95" w:rsidRDefault="00B62B95">
      <w:pPr>
        <w:pStyle w:val="a3"/>
        <w:rPr>
          <w:sz w:val="40"/>
        </w:rPr>
      </w:pPr>
    </w:p>
    <w:p w:rsidR="00B62B95" w:rsidRDefault="00B62B95">
      <w:pPr>
        <w:pStyle w:val="a3"/>
        <w:rPr>
          <w:sz w:val="40"/>
        </w:rPr>
      </w:pPr>
    </w:p>
    <w:p w:rsidR="00B62B95" w:rsidRDefault="00B62B95">
      <w:pPr>
        <w:pStyle w:val="a3"/>
        <w:rPr>
          <w:rFonts w:hint="eastAsia"/>
          <w:sz w:val="40"/>
        </w:rPr>
      </w:pPr>
    </w:p>
    <w:p w:rsidR="008046BD" w:rsidRDefault="008046BD">
      <w:pPr>
        <w:pStyle w:val="a3"/>
        <w:spacing w:before="12"/>
        <w:rPr>
          <w:sz w:val="28"/>
        </w:rPr>
      </w:pPr>
    </w:p>
    <w:p w:rsidR="008046BD" w:rsidRDefault="00534A38">
      <w:pPr>
        <w:pStyle w:val="a3"/>
        <w:spacing w:before="156"/>
        <w:ind w:left="360"/>
      </w:pPr>
      <w:r>
        <w:t>目录</w:t>
      </w:r>
      <w:r>
        <w:t xml:space="preserve"> </w:t>
      </w:r>
    </w:p>
    <w:p w:rsidR="008046BD" w:rsidRDefault="008046BD">
      <w:pPr>
        <w:pStyle w:val="a3"/>
        <w:spacing w:before="9"/>
      </w:pPr>
    </w:p>
    <w:p w:rsidR="008046BD" w:rsidRDefault="00534A38">
      <w:pPr>
        <w:pStyle w:val="a6"/>
        <w:numPr>
          <w:ilvl w:val="0"/>
          <w:numId w:val="1"/>
        </w:numPr>
        <w:tabs>
          <w:tab w:val="left" w:pos="780"/>
          <w:tab w:val="left" w:leader="dot" w:pos="8519"/>
        </w:tabs>
        <w:spacing w:before="0"/>
        <w:rPr>
          <w:sz w:val="24"/>
        </w:rPr>
      </w:pPr>
      <w:hyperlink w:anchor="_bookmark0" w:history="1">
        <w:r>
          <w:rPr>
            <w:sz w:val="24"/>
          </w:rPr>
          <w:t>实验目的</w:t>
        </w:r>
        <w:r>
          <w:rPr>
            <w:rFonts w:ascii="Times New Roman" w:eastAsia="Times New Roman"/>
            <w:sz w:val="24"/>
          </w:rPr>
          <w:tab/>
        </w:r>
        <w:r>
          <w:rPr>
            <w:sz w:val="24"/>
          </w:rPr>
          <w:t>3</w:t>
        </w:r>
      </w:hyperlink>
    </w:p>
    <w:p w:rsidR="008046BD" w:rsidRDefault="00534A38">
      <w:pPr>
        <w:pStyle w:val="a6"/>
        <w:numPr>
          <w:ilvl w:val="0"/>
          <w:numId w:val="1"/>
        </w:numPr>
        <w:tabs>
          <w:tab w:val="left" w:pos="780"/>
          <w:tab w:val="left" w:leader="dot" w:pos="8519"/>
        </w:tabs>
        <w:rPr>
          <w:sz w:val="24"/>
        </w:rPr>
      </w:pPr>
      <w:hyperlink w:anchor="_bookmark1" w:history="1">
        <w:r>
          <w:rPr>
            <w:sz w:val="24"/>
          </w:rPr>
          <w:t>实验环境</w:t>
        </w:r>
        <w:r>
          <w:rPr>
            <w:rFonts w:ascii="Times New Roman" w:eastAsia="Times New Roman"/>
            <w:sz w:val="24"/>
          </w:rPr>
          <w:tab/>
        </w:r>
        <w:r>
          <w:rPr>
            <w:sz w:val="24"/>
          </w:rPr>
          <w:t>3</w:t>
        </w:r>
      </w:hyperlink>
    </w:p>
    <w:p w:rsidR="008046BD" w:rsidRDefault="00534A38">
      <w:pPr>
        <w:pStyle w:val="a6"/>
        <w:numPr>
          <w:ilvl w:val="0"/>
          <w:numId w:val="1"/>
        </w:numPr>
        <w:tabs>
          <w:tab w:val="left" w:pos="780"/>
          <w:tab w:val="left" w:leader="dot" w:pos="8519"/>
        </w:tabs>
        <w:spacing w:before="5"/>
        <w:rPr>
          <w:sz w:val="24"/>
        </w:rPr>
      </w:pPr>
      <w:hyperlink w:anchor="_bookmark2" w:history="1">
        <w:r>
          <w:rPr>
            <w:sz w:val="24"/>
          </w:rPr>
          <w:t>实验步骤</w:t>
        </w:r>
        <w:r>
          <w:rPr>
            <w:rFonts w:ascii="Times New Roman" w:eastAsia="Times New Roman"/>
            <w:sz w:val="24"/>
          </w:rPr>
          <w:tab/>
        </w:r>
        <w:r w:rsidR="00D573D3">
          <w:rPr>
            <w:sz w:val="24"/>
          </w:rPr>
          <w:t>6</w:t>
        </w:r>
      </w:hyperlink>
    </w:p>
    <w:p w:rsidR="008046BD" w:rsidRDefault="00534A38">
      <w:pPr>
        <w:pStyle w:val="a6"/>
        <w:numPr>
          <w:ilvl w:val="1"/>
          <w:numId w:val="1"/>
        </w:numPr>
        <w:tabs>
          <w:tab w:val="left" w:pos="1619"/>
          <w:tab w:val="left" w:pos="1620"/>
          <w:tab w:val="left" w:leader="dot" w:pos="8519"/>
        </w:tabs>
        <w:rPr>
          <w:sz w:val="24"/>
        </w:rPr>
      </w:pPr>
      <w:hyperlink w:anchor="_bookmark3" w:history="1">
        <w:r>
          <w:rPr>
            <w:sz w:val="24"/>
          </w:rPr>
          <w:t>观察并回答问题</w:t>
        </w:r>
        <w:r>
          <w:rPr>
            <w:rFonts w:ascii="Times New Roman" w:eastAsia="Times New Roman"/>
            <w:sz w:val="24"/>
          </w:rPr>
          <w:tab/>
        </w:r>
        <w:r w:rsidR="00D573D3">
          <w:rPr>
            <w:sz w:val="24"/>
          </w:rPr>
          <w:t>6</w:t>
        </w:r>
      </w:hyperlink>
    </w:p>
    <w:p w:rsidR="008046BD" w:rsidRDefault="00534A38">
      <w:pPr>
        <w:pStyle w:val="a6"/>
        <w:numPr>
          <w:ilvl w:val="2"/>
          <w:numId w:val="1"/>
        </w:numPr>
        <w:tabs>
          <w:tab w:val="left" w:pos="2072"/>
          <w:tab w:val="left" w:leader="dot" w:pos="8519"/>
        </w:tabs>
        <w:spacing w:before="5"/>
        <w:rPr>
          <w:sz w:val="24"/>
        </w:rPr>
      </w:pPr>
      <w:hyperlink w:anchor="_bookmark4" w:history="1">
        <w:r>
          <w:rPr>
            <w:sz w:val="24"/>
          </w:rPr>
          <w:t>关于视图</w:t>
        </w:r>
        <w:r>
          <w:rPr>
            <w:rFonts w:ascii="Times New Roman" w:eastAsia="Times New Roman"/>
            <w:sz w:val="24"/>
          </w:rPr>
          <w:tab/>
        </w:r>
        <w:r w:rsidR="00D573D3">
          <w:rPr>
            <w:sz w:val="24"/>
          </w:rPr>
          <w:t>6</w:t>
        </w:r>
      </w:hyperlink>
    </w:p>
    <w:p w:rsidR="008046BD" w:rsidRDefault="00534A38">
      <w:pPr>
        <w:pStyle w:val="a6"/>
        <w:numPr>
          <w:ilvl w:val="2"/>
          <w:numId w:val="1"/>
        </w:numPr>
        <w:tabs>
          <w:tab w:val="left" w:pos="2072"/>
          <w:tab w:val="left" w:leader="dot" w:pos="8519"/>
        </w:tabs>
        <w:rPr>
          <w:sz w:val="24"/>
        </w:rPr>
      </w:pPr>
      <w:hyperlink w:anchor="_bookmark5" w:history="1">
        <w:r>
          <w:rPr>
            <w:sz w:val="24"/>
          </w:rPr>
          <w:t>关于触发器</w:t>
        </w:r>
        <w:r>
          <w:rPr>
            <w:rFonts w:ascii="Times New Roman" w:eastAsia="Times New Roman"/>
            <w:sz w:val="24"/>
          </w:rPr>
          <w:tab/>
        </w:r>
        <w:r w:rsidR="00D573D3">
          <w:rPr>
            <w:sz w:val="24"/>
          </w:rPr>
          <w:t>6</w:t>
        </w:r>
      </w:hyperlink>
    </w:p>
    <w:p w:rsidR="008046BD" w:rsidRDefault="00534A38">
      <w:pPr>
        <w:pStyle w:val="a6"/>
        <w:numPr>
          <w:ilvl w:val="2"/>
          <w:numId w:val="1"/>
        </w:numPr>
        <w:tabs>
          <w:tab w:val="left" w:pos="2072"/>
          <w:tab w:val="left" w:leader="dot" w:pos="8519"/>
        </w:tabs>
        <w:spacing w:before="5"/>
        <w:rPr>
          <w:sz w:val="24"/>
        </w:rPr>
      </w:pPr>
      <w:hyperlink w:anchor="_bookmark6" w:history="1">
        <w:r>
          <w:rPr>
            <w:sz w:val="24"/>
          </w:rPr>
          <w:t>关于约束</w:t>
        </w:r>
        <w:r>
          <w:rPr>
            <w:rFonts w:ascii="Times New Roman" w:eastAsia="Times New Roman"/>
            <w:sz w:val="24"/>
          </w:rPr>
          <w:tab/>
        </w:r>
        <w:r w:rsidR="00D573D3">
          <w:rPr>
            <w:sz w:val="24"/>
          </w:rPr>
          <w:t>7</w:t>
        </w:r>
      </w:hyperlink>
    </w:p>
    <w:p w:rsidR="008046BD" w:rsidRDefault="00534A38">
      <w:pPr>
        <w:pStyle w:val="a6"/>
        <w:numPr>
          <w:ilvl w:val="2"/>
          <w:numId w:val="1"/>
        </w:numPr>
        <w:tabs>
          <w:tab w:val="left" w:pos="2072"/>
          <w:tab w:val="left" w:leader="dot" w:pos="8519"/>
        </w:tabs>
        <w:rPr>
          <w:sz w:val="24"/>
        </w:rPr>
      </w:pPr>
      <w:hyperlink w:anchor="_bookmark7" w:history="1">
        <w:r>
          <w:rPr>
            <w:sz w:val="24"/>
          </w:rPr>
          <w:t>关于存储过程</w:t>
        </w:r>
        <w:r>
          <w:rPr>
            <w:rFonts w:ascii="Times New Roman" w:eastAsia="Times New Roman"/>
            <w:sz w:val="24"/>
          </w:rPr>
          <w:tab/>
        </w:r>
        <w:r w:rsidR="00D573D3">
          <w:rPr>
            <w:sz w:val="24"/>
          </w:rPr>
          <w:t>7</w:t>
        </w:r>
      </w:hyperlink>
    </w:p>
    <w:p w:rsidR="008046BD" w:rsidRDefault="00534A38">
      <w:pPr>
        <w:pStyle w:val="a6"/>
        <w:numPr>
          <w:ilvl w:val="2"/>
          <w:numId w:val="1"/>
        </w:numPr>
        <w:tabs>
          <w:tab w:val="left" w:pos="2072"/>
          <w:tab w:val="left" w:leader="dot" w:pos="8519"/>
        </w:tabs>
        <w:spacing w:before="5"/>
        <w:rPr>
          <w:sz w:val="24"/>
        </w:rPr>
      </w:pPr>
      <w:hyperlink w:anchor="_bookmark8" w:history="1">
        <w:r>
          <w:rPr>
            <w:sz w:val="24"/>
          </w:rPr>
          <w:t>关于函数</w:t>
        </w:r>
        <w:r>
          <w:rPr>
            <w:rFonts w:ascii="Times New Roman" w:eastAsia="Times New Roman"/>
            <w:sz w:val="24"/>
          </w:rPr>
          <w:tab/>
        </w:r>
        <w:r w:rsidR="00D573D3">
          <w:rPr>
            <w:sz w:val="24"/>
          </w:rPr>
          <w:t>9</w:t>
        </w:r>
      </w:hyperlink>
    </w:p>
    <w:p w:rsidR="008046BD" w:rsidRDefault="00534A38">
      <w:pPr>
        <w:pStyle w:val="a6"/>
        <w:numPr>
          <w:ilvl w:val="1"/>
          <w:numId w:val="1"/>
        </w:numPr>
        <w:tabs>
          <w:tab w:val="left" w:pos="1619"/>
          <w:tab w:val="left" w:pos="1620"/>
          <w:tab w:val="left" w:leader="dot" w:pos="8519"/>
        </w:tabs>
        <w:rPr>
          <w:sz w:val="24"/>
        </w:rPr>
      </w:pPr>
      <w:hyperlink w:anchor="_bookmark9" w:history="1">
        <w:r>
          <w:rPr>
            <w:sz w:val="24"/>
          </w:rPr>
          <w:t>创建新用户并分配权限</w:t>
        </w:r>
        <w:r>
          <w:rPr>
            <w:rFonts w:ascii="Times New Roman" w:eastAsia="Times New Roman"/>
            <w:sz w:val="24"/>
          </w:rPr>
          <w:tab/>
        </w:r>
        <w:r w:rsidR="00D573D3">
          <w:rPr>
            <w:sz w:val="24"/>
          </w:rPr>
          <w:t>10</w:t>
        </w:r>
      </w:hyperlink>
    </w:p>
    <w:p w:rsidR="008046BD" w:rsidRDefault="00534A38">
      <w:pPr>
        <w:pStyle w:val="a6"/>
        <w:numPr>
          <w:ilvl w:val="1"/>
          <w:numId w:val="1"/>
        </w:numPr>
        <w:tabs>
          <w:tab w:val="left" w:pos="1619"/>
          <w:tab w:val="left" w:pos="1620"/>
          <w:tab w:val="left" w:leader="dot" w:pos="8399"/>
        </w:tabs>
        <w:spacing w:before="5"/>
        <w:rPr>
          <w:sz w:val="24"/>
        </w:rPr>
      </w:pPr>
      <w:hyperlink w:anchor="_bookmark10" w:history="1">
        <w:r>
          <w:rPr>
            <w:sz w:val="24"/>
          </w:rPr>
          <w:t>设计并实现</w:t>
        </w:r>
        <w:r>
          <w:rPr>
            <w:rFonts w:ascii="Times New Roman" w:eastAsia="Times New Roman"/>
            <w:sz w:val="24"/>
          </w:rPr>
          <w:tab/>
        </w:r>
        <w:r>
          <w:rPr>
            <w:sz w:val="24"/>
          </w:rPr>
          <w:t>1</w:t>
        </w:r>
        <w:r w:rsidR="00D573D3">
          <w:rPr>
            <w:sz w:val="24"/>
          </w:rPr>
          <w:t>4</w:t>
        </w:r>
      </w:hyperlink>
    </w:p>
    <w:p w:rsidR="008046BD" w:rsidRDefault="00534A38">
      <w:pPr>
        <w:pStyle w:val="a3"/>
        <w:tabs>
          <w:tab w:val="left" w:pos="1619"/>
          <w:tab w:val="left" w:leader="dot" w:pos="8399"/>
        </w:tabs>
        <w:spacing w:before="4"/>
        <w:ind w:left="840"/>
      </w:pPr>
      <w:hyperlink w:anchor="_bookmark11" w:history="1">
        <w:r>
          <w:t>3.4</w:t>
        </w:r>
        <w:r>
          <w:tab/>
        </w:r>
        <w:r>
          <w:t>思考题</w:t>
        </w:r>
        <w:r>
          <w:rPr>
            <w:rFonts w:ascii="Times New Roman" w:eastAsia="Times New Roman"/>
          </w:rPr>
          <w:tab/>
        </w:r>
        <w:r>
          <w:t>1</w:t>
        </w:r>
        <w:r w:rsidR="00D573D3">
          <w:t>5</w:t>
        </w:r>
      </w:hyperlink>
    </w:p>
    <w:p w:rsidR="008046BD" w:rsidRDefault="00534A38">
      <w:pPr>
        <w:pStyle w:val="a3"/>
        <w:tabs>
          <w:tab w:val="left" w:leader="dot" w:pos="8399"/>
        </w:tabs>
        <w:spacing w:before="5"/>
        <w:ind w:left="360"/>
      </w:pPr>
      <w:r>
        <w:fldChar w:fldCharType="begin"/>
      </w:r>
      <w:r>
        <w:instrText xml:space="preserve"> HYPERLINK \l "_bookmark12" </w:instrText>
      </w:r>
      <w:r>
        <w:fldChar w:fldCharType="separate"/>
      </w:r>
      <w:r>
        <w:t>附录</w:t>
      </w:r>
      <w:r>
        <w:rPr>
          <w:spacing w:val="-60"/>
        </w:rPr>
        <w:t xml:space="preserve"> </w:t>
      </w:r>
      <w:r>
        <w:t xml:space="preserve">1 GRANT </w:t>
      </w:r>
      <w:r>
        <w:t>命令</w:t>
      </w:r>
      <w:r>
        <w:rPr>
          <w:rFonts w:ascii="Times New Roman" w:eastAsia="Times New Roman"/>
        </w:rPr>
        <w:tab/>
      </w:r>
      <w:r>
        <w:t>1</w:t>
      </w:r>
      <w:r w:rsidR="00D573D3">
        <w:t>6</w:t>
      </w:r>
      <w:bookmarkStart w:id="0" w:name="_GoBack"/>
      <w:bookmarkEnd w:id="0"/>
      <w:r>
        <w:fldChar w:fldCharType="end"/>
      </w:r>
    </w:p>
    <w:p w:rsidR="008046BD" w:rsidRDefault="00534A38">
      <w:pPr>
        <w:spacing w:before="17"/>
        <w:ind w:left="360"/>
      </w:pPr>
      <w:r>
        <w:t xml:space="preserve"> </w:t>
      </w:r>
    </w:p>
    <w:p w:rsidR="008046BD" w:rsidRDefault="008046BD">
      <w:pPr>
        <w:sectPr w:rsidR="008046BD">
          <w:footerReference w:type="default" r:id="rId9"/>
          <w:pgSz w:w="11910" w:h="16840"/>
          <w:pgMar w:top="1580" w:right="1080" w:bottom="1420" w:left="1440" w:header="0" w:footer="1188" w:gutter="0"/>
          <w:cols w:space="720"/>
        </w:sectPr>
      </w:pPr>
    </w:p>
    <w:p w:rsidR="008046BD" w:rsidRDefault="00534A38">
      <w:pPr>
        <w:pStyle w:val="1"/>
        <w:numPr>
          <w:ilvl w:val="0"/>
          <w:numId w:val="2"/>
        </w:numPr>
        <w:tabs>
          <w:tab w:val="left" w:pos="780"/>
        </w:tabs>
        <w:spacing w:before="23"/>
      </w:pPr>
      <w:bookmarkStart w:id="1" w:name="1__实验目的"/>
      <w:bookmarkStart w:id="2" w:name="1、"/>
      <w:bookmarkStart w:id="3" w:name="3、"/>
      <w:bookmarkStart w:id="4" w:name="2、"/>
      <w:bookmarkStart w:id="5" w:name="_bookmark0"/>
      <w:bookmarkEnd w:id="1"/>
      <w:bookmarkEnd w:id="2"/>
      <w:bookmarkEnd w:id="3"/>
      <w:bookmarkEnd w:id="4"/>
      <w:bookmarkEnd w:id="5"/>
      <w:r>
        <w:rPr>
          <w:w w:val="95"/>
        </w:rPr>
        <w:lastRenderedPageBreak/>
        <w:t>实验目的</w:t>
      </w:r>
      <w:r>
        <w:rPr>
          <w:w w:val="95"/>
        </w:rPr>
        <w:t xml:space="preserve"> </w:t>
      </w:r>
    </w:p>
    <w:p w:rsidR="008046BD" w:rsidRDefault="008046BD">
      <w:pPr>
        <w:pStyle w:val="a3"/>
        <w:rPr>
          <w:sz w:val="33"/>
        </w:rPr>
      </w:pPr>
    </w:p>
    <w:p w:rsidR="008046BD" w:rsidRDefault="00534A38">
      <w:pPr>
        <w:pStyle w:val="a3"/>
        <w:spacing w:before="1" w:line="242" w:lineRule="auto"/>
        <w:ind w:left="1140" w:right="744" w:hanging="360"/>
      </w:pPr>
      <w:r>
        <w:rPr>
          <w:rFonts w:ascii="Times New Roman" w:eastAsia="Times New Roman"/>
          <w:spacing w:val="-1"/>
        </w:rPr>
        <w:t>1</w:t>
      </w:r>
      <w:r>
        <w:rPr>
          <w:spacing w:val="-9"/>
        </w:rPr>
        <w:t>、</w:t>
      </w:r>
      <w:r>
        <w:rPr>
          <w:spacing w:val="-9"/>
        </w:rPr>
        <w:t xml:space="preserve"> </w:t>
      </w:r>
      <w:r>
        <w:rPr>
          <w:spacing w:val="-9"/>
        </w:rPr>
        <w:t>理解视图、触发器、约束、存储过程和函数的基本概念，掌握它们的用</w:t>
      </w:r>
      <w:r>
        <w:t>法；</w:t>
      </w:r>
    </w:p>
    <w:p w:rsidR="008046BD" w:rsidRDefault="00534A38">
      <w:pPr>
        <w:pStyle w:val="a3"/>
        <w:spacing w:before="2"/>
        <w:ind w:left="780"/>
      </w:pPr>
      <w:r>
        <w:rPr>
          <w:rFonts w:ascii="Times New Roman" w:eastAsia="Times New Roman"/>
        </w:rPr>
        <w:t>2</w:t>
      </w:r>
      <w:r>
        <w:rPr>
          <w:spacing w:val="-8"/>
        </w:rPr>
        <w:t>、</w:t>
      </w:r>
      <w:r>
        <w:rPr>
          <w:spacing w:val="-8"/>
        </w:rPr>
        <w:t xml:space="preserve"> </w:t>
      </w:r>
      <w:r>
        <w:rPr>
          <w:spacing w:val="-8"/>
        </w:rPr>
        <w:t>能结合实例设计合理的视图、触发器和存储过程；</w:t>
      </w:r>
    </w:p>
    <w:p w:rsidR="008046BD" w:rsidRDefault="00534A38">
      <w:pPr>
        <w:pStyle w:val="a3"/>
        <w:spacing w:before="5"/>
        <w:ind w:left="780"/>
      </w:pPr>
      <w:r>
        <w:rPr>
          <w:rFonts w:ascii="Times New Roman" w:eastAsia="Times New Roman"/>
        </w:rPr>
        <w:t>3</w:t>
      </w:r>
      <w:r>
        <w:rPr>
          <w:spacing w:val="-8"/>
        </w:rPr>
        <w:t>、</w:t>
      </w:r>
      <w:r>
        <w:rPr>
          <w:spacing w:val="-8"/>
        </w:rPr>
        <w:t xml:space="preserve"> </w:t>
      </w:r>
      <w:r>
        <w:rPr>
          <w:spacing w:val="-8"/>
        </w:rPr>
        <w:t>结合实验加深对数据库完整性和安全性的理解。</w:t>
      </w:r>
    </w:p>
    <w:p w:rsidR="008046BD" w:rsidRDefault="008046BD">
      <w:pPr>
        <w:pStyle w:val="a3"/>
        <w:rPr>
          <w:sz w:val="34"/>
        </w:rPr>
      </w:pPr>
    </w:p>
    <w:p w:rsidR="008046BD" w:rsidRDefault="00534A38">
      <w:pPr>
        <w:pStyle w:val="1"/>
        <w:numPr>
          <w:ilvl w:val="0"/>
          <w:numId w:val="2"/>
        </w:numPr>
        <w:tabs>
          <w:tab w:val="left" w:pos="780"/>
        </w:tabs>
      </w:pPr>
      <w:bookmarkStart w:id="6" w:name="2_实验环境"/>
      <w:bookmarkStart w:id="7" w:name="_bookmark1"/>
      <w:bookmarkEnd w:id="6"/>
      <w:bookmarkEnd w:id="7"/>
      <w:r>
        <w:rPr>
          <w:w w:val="95"/>
        </w:rPr>
        <w:t>实验环境</w:t>
      </w:r>
      <w:r>
        <w:rPr>
          <w:w w:val="95"/>
        </w:rPr>
        <w:t xml:space="preserve"> </w:t>
      </w:r>
    </w:p>
    <w:p w:rsidR="008046BD" w:rsidRDefault="008046BD">
      <w:pPr>
        <w:pStyle w:val="a3"/>
        <w:rPr>
          <w:sz w:val="33"/>
        </w:rPr>
      </w:pPr>
    </w:p>
    <w:p w:rsidR="008046BD" w:rsidRDefault="00534A38">
      <w:pPr>
        <w:pStyle w:val="a3"/>
        <w:spacing w:before="1"/>
        <w:ind w:left="780"/>
      </w:pPr>
      <w:r>
        <w:rPr>
          <w:rFonts w:ascii="Times New Roman" w:eastAsia="Times New Roman"/>
        </w:rPr>
        <w:t>Windows</w:t>
      </w:r>
      <w:r>
        <w:rPr>
          <w:rFonts w:ascii="Times New Roman" w:eastAsia="Times New Roman"/>
          <w:spacing w:val="-2"/>
        </w:rPr>
        <w:t xml:space="preserve"> </w:t>
      </w:r>
      <w:r>
        <w:rPr>
          <w:rFonts w:ascii="Times New Roman" w:eastAsia="Times New Roman"/>
        </w:rPr>
        <w:t>10</w:t>
      </w:r>
      <w:r>
        <w:rPr>
          <w:rFonts w:ascii="Times New Roman" w:eastAsia="Times New Roman"/>
          <w:spacing w:val="-2"/>
        </w:rPr>
        <w:t xml:space="preserve"> </w:t>
      </w:r>
      <w:r>
        <w:t>操作系统、</w:t>
      </w:r>
      <w:r>
        <w:rPr>
          <w:rFonts w:ascii="Times New Roman" w:eastAsia="Times New Roman"/>
        </w:rPr>
        <w:t>MySQL</w:t>
      </w:r>
      <w:r>
        <w:t>。</w:t>
      </w:r>
    </w:p>
    <w:p w:rsidR="008046BD" w:rsidRDefault="008046BD">
      <w:pPr>
        <w:pStyle w:val="a3"/>
        <w:spacing w:before="12"/>
        <w:rPr>
          <w:sz w:val="33"/>
        </w:rPr>
      </w:pPr>
    </w:p>
    <w:p w:rsidR="008046BD" w:rsidRDefault="00534A38">
      <w:pPr>
        <w:pStyle w:val="a6"/>
        <w:numPr>
          <w:ilvl w:val="2"/>
          <w:numId w:val="2"/>
        </w:numPr>
        <w:tabs>
          <w:tab w:val="left" w:pos="2040"/>
        </w:tabs>
        <w:spacing w:before="0"/>
        <w:ind w:hanging="829"/>
        <w:rPr>
          <w:sz w:val="32"/>
        </w:rPr>
      </w:pPr>
      <w:bookmarkStart w:id="8" w:name="3_实验步骤"/>
      <w:bookmarkStart w:id="9" w:name="_bookmark2"/>
      <w:bookmarkEnd w:id="8"/>
      <w:bookmarkEnd w:id="9"/>
      <w:r>
        <w:rPr>
          <w:w w:val="95"/>
        </w:rPr>
        <w:t>实验步骤</w:t>
      </w:r>
    </w:p>
    <w:p w:rsidR="008046BD" w:rsidRDefault="00534A38">
      <w:pPr>
        <w:pStyle w:val="a6"/>
        <w:tabs>
          <w:tab w:val="left" w:pos="2040"/>
        </w:tabs>
        <w:spacing w:before="0"/>
        <w:ind w:left="1211" w:firstLine="0"/>
        <w:rPr>
          <w:w w:val="95"/>
        </w:rPr>
      </w:pPr>
      <w:r>
        <w:rPr>
          <w:rFonts w:hint="eastAsia"/>
          <w:w w:val="95"/>
        </w:rPr>
        <w:t>下载地址</w:t>
      </w:r>
    </w:p>
    <w:p w:rsidR="008046BD" w:rsidRDefault="008046BD">
      <w:pPr>
        <w:pStyle w:val="a6"/>
        <w:tabs>
          <w:tab w:val="left" w:pos="2040"/>
        </w:tabs>
        <w:spacing w:before="0"/>
        <w:ind w:left="1211" w:firstLine="0"/>
        <w:rPr>
          <w:w w:val="95"/>
        </w:rPr>
      </w:pPr>
    </w:p>
    <w:p w:rsidR="008046BD" w:rsidRDefault="00534A38">
      <w:pPr>
        <w:pStyle w:val="a6"/>
        <w:tabs>
          <w:tab w:val="left" w:pos="2040"/>
        </w:tabs>
        <w:spacing w:before="0"/>
        <w:ind w:left="1211" w:firstLine="0"/>
        <w:rPr>
          <w:w w:val="95"/>
        </w:rPr>
      </w:pPr>
      <w:hyperlink r:id="rId10" w:history="1">
        <w:r>
          <w:rPr>
            <w:rStyle w:val="a5"/>
            <w:rFonts w:hint="eastAsia"/>
            <w:w w:val="95"/>
          </w:rPr>
          <w:t>http://dev.mysql.com/doc/index-other.html</w:t>
        </w:r>
      </w:hyperlink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>
            <wp:extent cx="5961380" cy="2326005"/>
            <wp:effectExtent l="0" t="0" r="1270" b="171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114300" distR="114300">
            <wp:extent cx="8010525" cy="4810125"/>
            <wp:effectExtent l="0" t="0" r="9525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10525" cy="481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mysql</w:t>
      </w:r>
      <w:proofErr w:type="spellEnd"/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&gt; show databases;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+--------------------+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| Database           |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+--------------------+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 xml:space="preserve">| </w:t>
      </w:r>
      <w:proofErr w:type="spell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information_schema</w:t>
      </w:r>
      <w:proofErr w:type="spell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 xml:space="preserve"> |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 xml:space="preserve">| </w:t>
      </w:r>
      <w:proofErr w:type="spellStart"/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jfedu</w:t>
      </w:r>
      <w:proofErr w:type="spellEnd"/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             |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lastRenderedPageBreak/>
        <w:t xml:space="preserve">| </w:t>
      </w:r>
      <w:proofErr w:type="spellStart"/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mysql</w:t>
      </w:r>
      <w:proofErr w:type="spellEnd"/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              |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 xml:space="preserve">| </w:t>
      </w:r>
      <w:proofErr w:type="spell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performance_schema</w:t>
      </w:r>
      <w:proofErr w:type="spell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 xml:space="preserve"> |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 xml:space="preserve">| </w:t>
      </w:r>
      <w:proofErr w:type="spellStart"/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sakila</w:t>
      </w:r>
      <w:proofErr w:type="spellEnd"/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             |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| </w:t>
      </w:r>
      <w:proofErr w:type="gramStart"/>
      <w:r>
        <w:rPr>
          <w:rStyle w:val="HTML"/>
          <w:rFonts w:ascii="Consolas" w:eastAsia="Consolas" w:hAnsi="Consolas" w:cs="Consolas"/>
          <w:color w:val="FF1493"/>
          <w:sz w:val="18"/>
          <w:szCs w:val="18"/>
          <w:shd w:val="clear" w:color="auto" w:fill="F4F4F4"/>
          <w:lang w:bidi="ar"/>
        </w:rPr>
        <w:t>test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              </w:t>
      </w: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|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 xml:space="preserve">| </w:t>
      </w:r>
      <w:proofErr w:type="spellStart"/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zabbix</w:t>
      </w:r>
      <w:proofErr w:type="spellEnd"/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             |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+--------------------+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7 rows </w:t>
      </w:r>
      <w:r>
        <w:rPr>
          <w:rStyle w:val="HTML"/>
          <w:rFonts w:ascii="Consolas" w:eastAsia="Consolas" w:hAnsi="Consolas" w:cs="Consolas"/>
          <w:color w:val="0000FF"/>
          <w:sz w:val="18"/>
          <w:szCs w:val="18"/>
          <w:shd w:val="clear" w:color="auto" w:fill="FFFFFF"/>
          <w:lang w:bidi="ar"/>
        </w:rPr>
        <w:t>in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 </w:t>
      </w:r>
      <w:r>
        <w:rPr>
          <w:rStyle w:val="HTML"/>
          <w:rFonts w:ascii="Consolas" w:eastAsia="Consolas" w:hAnsi="Consolas" w:cs="Consolas"/>
          <w:color w:val="FF1493"/>
          <w:sz w:val="18"/>
          <w:szCs w:val="18"/>
          <w:shd w:val="clear" w:color="auto" w:fill="FFFFFF"/>
          <w:lang w:bidi="ar"/>
        </w:rPr>
        <w:t>set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 </w:t>
      </w: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(0.01 sec)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mysql</w:t>
      </w:r>
      <w:proofErr w:type="spellEnd"/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 xml:space="preserve">&gt; use </w:t>
      </w:r>
      <w:proofErr w:type="spell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sakila</w:t>
      </w:r>
      <w:proofErr w:type="spellEnd"/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Reading table information </w:t>
      </w:r>
      <w:r>
        <w:rPr>
          <w:rStyle w:val="HTML"/>
          <w:rFonts w:ascii="Consolas" w:eastAsia="Consolas" w:hAnsi="Consolas" w:cs="Consolas"/>
          <w:color w:val="0000FF"/>
          <w:sz w:val="18"/>
          <w:szCs w:val="18"/>
          <w:shd w:val="clear" w:color="auto" w:fill="F4F4F4"/>
          <w:lang w:bidi="ar"/>
        </w:rPr>
        <w:t>for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</w:t>
      </w: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completion of table and column names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You can turn off this feature to get a quicker startup with -A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Database changed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mysql</w:t>
      </w:r>
      <w:proofErr w:type="spellEnd"/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&gt; show tables;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+----------------------------+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 xml:space="preserve">| </w:t>
      </w:r>
      <w:proofErr w:type="spell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Tables_in_sakila</w:t>
      </w:r>
      <w:proofErr w:type="spell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          |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+----------------------------+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 xml:space="preserve">| </w:t>
      </w:r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actor</w:t>
      </w:r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                     |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 xml:space="preserve">| </w:t>
      </w:r>
      <w:proofErr w:type="spell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actor_info</w:t>
      </w:r>
      <w:proofErr w:type="spell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                 |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| address                    |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 xml:space="preserve">| </w:t>
      </w:r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category</w:t>
      </w:r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                   |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 xml:space="preserve">| </w:t>
      </w:r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city</w:t>
      </w:r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                      |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 xml:space="preserve">| </w:t>
      </w:r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country</w:t>
      </w:r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                    |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 xml:space="preserve">| </w:t>
      </w:r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customer</w:t>
      </w:r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                  |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 xml:space="preserve">| </w:t>
      </w:r>
      <w:proofErr w:type="spell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custom</w:t>
      </w: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er_list</w:t>
      </w:r>
      <w:proofErr w:type="spell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              |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 xml:space="preserve">| </w:t>
      </w:r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film</w:t>
      </w:r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                      |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 xml:space="preserve">| </w:t>
      </w:r>
      <w:proofErr w:type="spell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film_actor</w:t>
      </w:r>
      <w:proofErr w:type="spell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                 |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 xml:space="preserve">| </w:t>
      </w:r>
      <w:proofErr w:type="spell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film_category</w:t>
      </w:r>
      <w:proofErr w:type="spell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             |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 xml:space="preserve">| </w:t>
      </w:r>
      <w:proofErr w:type="spell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film_list</w:t>
      </w:r>
      <w:proofErr w:type="spell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                  |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 xml:space="preserve">| </w:t>
      </w:r>
      <w:proofErr w:type="spell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film_text</w:t>
      </w:r>
      <w:proofErr w:type="spell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                 |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 xml:space="preserve">| </w:t>
      </w:r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inventory</w:t>
      </w:r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                  |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 xml:space="preserve">| </w:t>
      </w:r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language</w:t>
      </w:r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                  |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 xml:space="preserve">| </w:t>
      </w:r>
      <w:proofErr w:type="spell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nicer_but_slower_film_list</w:t>
      </w:r>
      <w:proofErr w:type="spell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 xml:space="preserve"> |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 xml:space="preserve">| </w:t>
      </w:r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payment</w:t>
      </w:r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                   |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 xml:space="preserve">| </w:t>
      </w:r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rental</w:t>
      </w:r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                     |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 xml:space="preserve">| </w:t>
      </w:r>
      <w:proofErr w:type="spell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sales_by_film_category</w:t>
      </w:r>
      <w:proofErr w:type="spell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    |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lastRenderedPageBreak/>
        <w:t xml:space="preserve">| </w:t>
      </w:r>
      <w:proofErr w:type="spell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sales_by_store</w:t>
      </w:r>
      <w:proofErr w:type="spell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             |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 xml:space="preserve">| </w:t>
      </w:r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staff</w:t>
      </w:r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                     |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 xml:space="preserve">| </w:t>
      </w:r>
      <w:proofErr w:type="spell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staff_list</w:t>
      </w:r>
      <w:proofErr w:type="spell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                 |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 xml:space="preserve">| </w:t>
      </w:r>
      <w:proofErr w:type="gramStart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store</w:t>
      </w:r>
      <w:proofErr w:type="gramEnd"/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                     |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+----------------------------+</w:t>
      </w:r>
    </w:p>
    <w:p w:rsidR="008046BD" w:rsidRDefault="00534A38">
      <w:pPr>
        <w:widowControl/>
        <w:shd w:val="clear" w:color="auto" w:fill="F4F4F4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23 rows </w:t>
      </w:r>
      <w:r>
        <w:rPr>
          <w:rStyle w:val="HTML"/>
          <w:rFonts w:ascii="Consolas" w:eastAsia="Consolas" w:hAnsi="Consolas" w:cs="Consolas"/>
          <w:color w:val="0000FF"/>
          <w:sz w:val="18"/>
          <w:szCs w:val="18"/>
          <w:shd w:val="clear" w:color="auto" w:fill="F4F4F4"/>
          <w:lang w:bidi="ar"/>
        </w:rPr>
        <w:t>in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</w:t>
      </w:r>
      <w:r>
        <w:rPr>
          <w:rStyle w:val="HTML"/>
          <w:rFonts w:ascii="Consolas" w:eastAsia="Consolas" w:hAnsi="Consolas" w:cs="Consolas"/>
          <w:color w:val="FF1493"/>
          <w:sz w:val="18"/>
          <w:szCs w:val="18"/>
          <w:shd w:val="clear" w:color="auto" w:fill="F4F4F4"/>
          <w:lang w:bidi="ar"/>
        </w:rPr>
        <w:t>set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 </w:t>
      </w:r>
      <w:r>
        <w:rPr>
          <w:rStyle w:val="HTML"/>
          <w:rFonts w:ascii="Consolas" w:eastAsia="Consolas" w:hAnsi="Consolas" w:cs="Consolas"/>
          <w:color w:val="000000"/>
          <w:sz w:val="18"/>
          <w:szCs w:val="18"/>
          <w:shd w:val="clear" w:color="auto" w:fill="F4F4F4"/>
          <w:lang w:bidi="ar"/>
        </w:rPr>
        <w:t>(0.00 sec)</w:t>
      </w:r>
    </w:p>
    <w:p w:rsidR="008046BD" w:rsidRDefault="00534A38">
      <w:pPr>
        <w:widowControl/>
        <w:shd w:val="clear" w:color="auto" w:fill="FFFFFF"/>
        <w:spacing w:line="378" w:lineRule="atLeast"/>
        <w:textAlignment w:val="baseline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F"/>
          <w:lang w:bidi="ar"/>
        </w:rPr>
        <w:t> </w:t>
      </w:r>
    </w:p>
    <w:p w:rsidR="000D20A0" w:rsidRPr="00B62B95" w:rsidRDefault="00B62B95" w:rsidP="00B62B95">
      <w:pPr>
        <w:pStyle w:val="1"/>
        <w:numPr>
          <w:ilvl w:val="0"/>
          <w:numId w:val="2"/>
        </w:numPr>
        <w:tabs>
          <w:tab w:val="left" w:pos="780"/>
        </w:tabs>
        <w:rPr>
          <w:w w:val="95"/>
        </w:rPr>
      </w:pPr>
      <w:r>
        <w:rPr>
          <w:w w:val="95"/>
        </w:rPr>
        <w:t>实验</w:t>
      </w:r>
      <w:bookmarkStart w:id="10" w:name="3.1.1_关于视图"/>
      <w:bookmarkStart w:id="11" w:name="_bookmark4"/>
      <w:bookmarkEnd w:id="10"/>
      <w:bookmarkEnd w:id="11"/>
      <w:r w:rsidR="000D20A0">
        <w:rPr>
          <w:w w:val="95"/>
        </w:rPr>
        <w:t>步骤</w:t>
      </w:r>
    </w:p>
    <w:p w:rsidR="00B62B95" w:rsidRDefault="00B62B95" w:rsidP="00B62B95">
      <w:pPr>
        <w:pStyle w:val="2"/>
        <w:numPr>
          <w:ilvl w:val="1"/>
          <w:numId w:val="2"/>
        </w:numPr>
        <w:tabs>
          <w:tab w:val="left" w:pos="1352"/>
        </w:tabs>
        <w:spacing w:before="1"/>
        <w:ind w:hanging="568"/>
        <w:rPr>
          <w:w w:val="95"/>
        </w:rPr>
      </w:pPr>
      <w:r w:rsidRPr="00B62B95">
        <w:rPr>
          <w:w w:val="95"/>
        </w:rPr>
        <w:t>观察并回答问题</w:t>
      </w:r>
    </w:p>
    <w:p w:rsidR="00B62B95" w:rsidRDefault="00B62B95">
      <w:pPr>
        <w:pStyle w:val="a6"/>
        <w:tabs>
          <w:tab w:val="left" w:pos="2040"/>
        </w:tabs>
        <w:spacing w:before="0"/>
        <w:ind w:left="0" w:firstLine="0"/>
        <w:rPr>
          <w:rFonts w:hint="eastAsia"/>
          <w:w w:val="95"/>
          <w:sz w:val="32"/>
        </w:rPr>
      </w:pPr>
    </w:p>
    <w:p w:rsidR="008046BD" w:rsidRPr="00B62B95" w:rsidRDefault="00534A38" w:rsidP="00B62B95">
      <w:pPr>
        <w:pStyle w:val="3"/>
        <w:numPr>
          <w:ilvl w:val="2"/>
          <w:numId w:val="2"/>
        </w:numPr>
        <w:tabs>
          <w:tab w:val="left" w:pos="2040"/>
        </w:tabs>
        <w:ind w:hanging="829"/>
        <w:rPr>
          <w:w w:val="95"/>
        </w:rPr>
      </w:pPr>
      <w:r>
        <w:rPr>
          <w:w w:val="95"/>
        </w:rPr>
        <w:t>关于视图</w:t>
      </w:r>
      <w:r>
        <w:rPr>
          <w:w w:val="95"/>
        </w:rPr>
        <w:t xml:space="preserve"> </w:t>
      </w:r>
    </w:p>
    <w:p w:rsidR="008046BD" w:rsidRDefault="008046BD">
      <w:pPr>
        <w:pStyle w:val="a3"/>
        <w:spacing w:before="12"/>
        <w:rPr>
          <w:sz w:val="28"/>
        </w:rPr>
      </w:pPr>
    </w:p>
    <w:p w:rsidR="008046BD" w:rsidRDefault="00534A38">
      <w:pPr>
        <w:pStyle w:val="a3"/>
        <w:ind w:left="360"/>
      </w:pPr>
      <w:r>
        <w:rPr>
          <w:w w:val="95"/>
        </w:rPr>
        <w:t>1</w:t>
      </w:r>
      <w:r>
        <w:rPr>
          <w:spacing w:val="-5"/>
          <w:w w:val="95"/>
        </w:rPr>
        <w:t>、</w:t>
      </w:r>
      <w:r>
        <w:rPr>
          <w:spacing w:val="-5"/>
          <w:w w:val="95"/>
        </w:rPr>
        <w:t xml:space="preserve"> </w:t>
      </w:r>
      <w:r>
        <w:rPr>
          <w:spacing w:val="-5"/>
          <w:w w:val="95"/>
        </w:rPr>
        <w:t>回答问题：</w:t>
      </w:r>
      <w:r>
        <w:rPr>
          <w:spacing w:val="-5"/>
          <w:w w:val="95"/>
        </w:rPr>
        <w:t xml:space="preserve"> </w:t>
      </w:r>
    </w:p>
    <w:p w:rsidR="008046BD" w:rsidRDefault="00534A38">
      <w:pPr>
        <w:pStyle w:val="a6"/>
        <w:numPr>
          <w:ilvl w:val="0"/>
          <w:numId w:val="3"/>
        </w:numPr>
        <w:tabs>
          <w:tab w:val="left" w:pos="1199"/>
          <w:tab w:val="left" w:pos="1200"/>
        </w:tabs>
        <w:spacing w:after="3"/>
        <w:rPr>
          <w:sz w:val="24"/>
        </w:rPr>
      </w:pPr>
      <w:r>
        <w:rPr>
          <w:spacing w:val="7"/>
          <w:w w:val="95"/>
          <w:sz w:val="24"/>
        </w:rPr>
        <w:t>分析以下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 xml:space="preserve">3 </w:t>
      </w:r>
      <w:proofErr w:type="gramStart"/>
      <w:r>
        <w:rPr>
          <w:w w:val="95"/>
          <w:sz w:val="24"/>
        </w:rPr>
        <w:t>个</w:t>
      </w:r>
      <w:proofErr w:type="gramEnd"/>
      <w:r>
        <w:rPr>
          <w:w w:val="95"/>
          <w:sz w:val="24"/>
        </w:rPr>
        <w:t>视图，回答以下问题：</w:t>
      </w:r>
      <w:r>
        <w:rPr>
          <w:w w:val="95"/>
          <w:sz w:val="24"/>
        </w:rPr>
        <w:t xml:space="preserve"> </w:t>
      </w:r>
    </w:p>
    <w:tbl>
      <w:tblPr>
        <w:tblW w:w="0" w:type="auto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6"/>
        <w:gridCol w:w="1795"/>
        <w:gridCol w:w="3451"/>
      </w:tblGrid>
      <w:tr w:rsidR="008046BD">
        <w:trPr>
          <w:trHeight w:val="623"/>
        </w:trPr>
        <w:tc>
          <w:tcPr>
            <w:tcW w:w="2856" w:type="dxa"/>
          </w:tcPr>
          <w:p w:rsidR="008046BD" w:rsidRDefault="00534A38">
            <w:pPr>
              <w:pStyle w:val="TableParagraph"/>
              <w:spacing w:before="141" w:line="240" w:lineRule="auto"/>
              <w:rPr>
                <w:sz w:val="24"/>
              </w:rPr>
            </w:pPr>
            <w:r>
              <w:rPr>
                <w:sz w:val="24"/>
              </w:rPr>
              <w:t>视图名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95" w:type="dxa"/>
          </w:tcPr>
          <w:p w:rsidR="008046BD" w:rsidRDefault="00534A38">
            <w:pPr>
              <w:pStyle w:val="TableParagraph"/>
              <w:spacing w:before="141" w:line="240" w:lineRule="auto"/>
              <w:rPr>
                <w:sz w:val="24"/>
              </w:rPr>
            </w:pPr>
            <w:r>
              <w:rPr>
                <w:sz w:val="24"/>
              </w:rPr>
              <w:t>关联表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451" w:type="dxa"/>
          </w:tcPr>
          <w:p w:rsidR="008046BD" w:rsidRDefault="00534A38">
            <w:pPr>
              <w:pStyle w:val="TableParagraph"/>
              <w:spacing w:before="14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作用</w:t>
            </w:r>
            <w:r>
              <w:rPr>
                <w:sz w:val="24"/>
              </w:rPr>
              <w:t xml:space="preserve"> </w:t>
            </w:r>
          </w:p>
        </w:tc>
      </w:tr>
      <w:tr w:rsidR="008046BD">
        <w:trPr>
          <w:trHeight w:val="311"/>
        </w:trPr>
        <w:tc>
          <w:tcPr>
            <w:tcW w:w="2856" w:type="dxa"/>
          </w:tcPr>
          <w:p w:rsidR="008046BD" w:rsidRDefault="00534A3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actor_info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1795" w:type="dxa"/>
          </w:tcPr>
          <w:p w:rsidR="008046BD" w:rsidRDefault="00534A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451" w:type="dxa"/>
          </w:tcPr>
          <w:p w:rsidR="008046BD" w:rsidRDefault="00534A3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  <w:tr w:rsidR="008046BD">
        <w:trPr>
          <w:trHeight w:val="311"/>
        </w:trPr>
        <w:tc>
          <w:tcPr>
            <w:tcW w:w="2856" w:type="dxa"/>
          </w:tcPr>
          <w:p w:rsidR="008046BD" w:rsidRDefault="00534A3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film_list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1795" w:type="dxa"/>
          </w:tcPr>
          <w:p w:rsidR="008046BD" w:rsidRDefault="00534A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451" w:type="dxa"/>
          </w:tcPr>
          <w:p w:rsidR="008046BD" w:rsidRDefault="00534A3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  <w:tr w:rsidR="008046BD">
        <w:trPr>
          <w:trHeight w:val="311"/>
        </w:trPr>
        <w:tc>
          <w:tcPr>
            <w:tcW w:w="2856" w:type="dxa"/>
          </w:tcPr>
          <w:p w:rsidR="008046BD" w:rsidRDefault="00534A38">
            <w:pPr>
              <w:pStyle w:val="TableParagraph"/>
              <w:ind w:right="-29"/>
              <w:rPr>
                <w:sz w:val="24"/>
              </w:rPr>
            </w:pPr>
            <w:proofErr w:type="spellStart"/>
            <w:r>
              <w:rPr>
                <w:sz w:val="24"/>
              </w:rPr>
              <w:t>sales_by_film_category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1795" w:type="dxa"/>
          </w:tcPr>
          <w:p w:rsidR="008046BD" w:rsidRDefault="00534A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451" w:type="dxa"/>
          </w:tcPr>
          <w:p w:rsidR="008046BD" w:rsidRDefault="00534A3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</w:tbl>
    <w:p w:rsidR="008046BD" w:rsidRDefault="00534A38">
      <w:pPr>
        <w:pStyle w:val="a6"/>
        <w:numPr>
          <w:ilvl w:val="0"/>
          <w:numId w:val="3"/>
        </w:numPr>
        <w:tabs>
          <w:tab w:val="left" w:pos="1199"/>
          <w:tab w:val="left" w:pos="1200"/>
        </w:tabs>
        <w:spacing w:before="2"/>
        <w:rPr>
          <w:sz w:val="24"/>
        </w:rPr>
      </w:pPr>
      <w:r>
        <w:rPr>
          <w:spacing w:val="-3"/>
          <w:w w:val="95"/>
          <w:sz w:val="24"/>
        </w:rPr>
        <w:t>分别执行以下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2</w:t>
      </w:r>
      <w:r>
        <w:rPr>
          <w:spacing w:val="-12"/>
          <w:w w:val="95"/>
          <w:sz w:val="24"/>
        </w:rPr>
        <w:t xml:space="preserve"> </w:t>
      </w:r>
      <w:r>
        <w:rPr>
          <w:spacing w:val="-12"/>
          <w:w w:val="95"/>
          <w:sz w:val="24"/>
        </w:rPr>
        <w:t>句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SQL</w:t>
      </w:r>
      <w:r>
        <w:rPr>
          <w:spacing w:val="-5"/>
          <w:w w:val="95"/>
          <w:sz w:val="24"/>
        </w:rPr>
        <w:t xml:space="preserve"> </w:t>
      </w:r>
      <w:r>
        <w:rPr>
          <w:spacing w:val="-5"/>
          <w:w w:val="95"/>
          <w:sz w:val="24"/>
        </w:rPr>
        <w:t>语句：</w:t>
      </w:r>
      <w:r>
        <w:rPr>
          <w:spacing w:val="-5"/>
          <w:w w:val="95"/>
          <w:sz w:val="24"/>
        </w:rPr>
        <w:t xml:space="preserve"> </w:t>
      </w:r>
    </w:p>
    <w:p w:rsidR="008046BD" w:rsidRDefault="00534A38">
      <w:pPr>
        <w:spacing w:before="58" w:line="314" w:lineRule="auto"/>
        <w:ind w:left="782" w:right="1152"/>
        <w:rPr>
          <w:rFonts w:ascii="Courier New"/>
          <w:sz w:val="21"/>
        </w:rPr>
      </w:pPr>
      <w:proofErr w:type="gramStart"/>
      <w:r>
        <w:rPr>
          <w:rFonts w:ascii="Courier New"/>
          <w:sz w:val="21"/>
          <w:shd w:val="clear" w:color="auto" w:fill="C0C0C0"/>
        </w:rPr>
        <w:t>update</w:t>
      </w:r>
      <w:proofErr w:type="gramEnd"/>
      <w:r>
        <w:rPr>
          <w:rFonts w:ascii="Courier New"/>
          <w:sz w:val="21"/>
          <w:shd w:val="clear" w:color="auto" w:fill="C0C0C0"/>
        </w:rPr>
        <w:t xml:space="preserve"> </w:t>
      </w:r>
      <w:proofErr w:type="spellStart"/>
      <w:r>
        <w:rPr>
          <w:rFonts w:ascii="Courier New"/>
          <w:sz w:val="21"/>
          <w:shd w:val="clear" w:color="auto" w:fill="C0C0C0"/>
        </w:rPr>
        <w:t>staff_list</w:t>
      </w:r>
      <w:proofErr w:type="spellEnd"/>
      <w:r>
        <w:rPr>
          <w:rFonts w:ascii="Courier New"/>
          <w:sz w:val="21"/>
          <w:shd w:val="clear" w:color="auto" w:fill="C0C0C0"/>
        </w:rPr>
        <w:t xml:space="preserve"> set `zip code` = '518055' where ID = '1';</w:t>
      </w:r>
      <w:r>
        <w:rPr>
          <w:rFonts w:ascii="Courier New"/>
          <w:spacing w:val="-124"/>
          <w:sz w:val="21"/>
        </w:rPr>
        <w:t xml:space="preserve"> </w:t>
      </w:r>
      <w:r>
        <w:rPr>
          <w:rFonts w:ascii="Courier New"/>
          <w:sz w:val="21"/>
          <w:shd w:val="clear" w:color="auto" w:fill="C0C0C0"/>
        </w:rPr>
        <w:t>update</w:t>
      </w:r>
      <w:r>
        <w:rPr>
          <w:rFonts w:ascii="Courier New"/>
          <w:spacing w:val="-2"/>
          <w:sz w:val="21"/>
          <w:shd w:val="clear" w:color="auto" w:fill="C0C0C0"/>
        </w:rPr>
        <w:t xml:space="preserve"> </w:t>
      </w:r>
      <w:proofErr w:type="spellStart"/>
      <w:r>
        <w:rPr>
          <w:rFonts w:ascii="Courier New"/>
          <w:sz w:val="21"/>
          <w:shd w:val="clear" w:color="auto" w:fill="C0C0C0"/>
        </w:rPr>
        <w:t>film_list</w:t>
      </w:r>
      <w:proofErr w:type="spellEnd"/>
      <w:r>
        <w:rPr>
          <w:rFonts w:ascii="Courier New"/>
          <w:spacing w:val="-1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set</w:t>
      </w:r>
      <w:r>
        <w:rPr>
          <w:rFonts w:ascii="Courier New"/>
          <w:spacing w:val="1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price</w:t>
      </w:r>
      <w:r>
        <w:rPr>
          <w:rFonts w:ascii="Courier New"/>
          <w:spacing w:val="-2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=</w:t>
      </w:r>
      <w:r>
        <w:rPr>
          <w:rFonts w:ascii="Courier New"/>
          <w:spacing w:val="-1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1.99</w:t>
      </w:r>
      <w:r>
        <w:rPr>
          <w:rFonts w:ascii="Courier New"/>
          <w:spacing w:val="-1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where FID</w:t>
      </w:r>
      <w:r>
        <w:rPr>
          <w:rFonts w:ascii="Courier New"/>
          <w:spacing w:val="-1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=</w:t>
      </w:r>
      <w:r>
        <w:rPr>
          <w:rFonts w:ascii="Courier New"/>
          <w:spacing w:val="-1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'1';</w:t>
      </w:r>
    </w:p>
    <w:p w:rsidR="008046BD" w:rsidRDefault="00534A38">
      <w:pPr>
        <w:pStyle w:val="a3"/>
        <w:spacing w:line="255" w:lineRule="exact"/>
        <w:ind w:left="780"/>
      </w:pPr>
      <w:r>
        <w:rPr>
          <w:spacing w:val="-1"/>
        </w:rPr>
        <w:t>截图执行结果，并分析一下视图在什么情况下可以进行</w:t>
      </w:r>
      <w:r>
        <w:rPr>
          <w:spacing w:val="-1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rPr>
          <w:spacing w:val="-4"/>
        </w:rPr>
        <w:t>操作，什么</w:t>
      </w:r>
    </w:p>
    <w:p w:rsidR="008046BD" w:rsidRDefault="00534A38">
      <w:pPr>
        <w:pStyle w:val="a3"/>
        <w:spacing w:before="4"/>
        <w:ind w:left="360"/>
      </w:pPr>
      <w:r>
        <w:t>情况下不能？</w:t>
      </w:r>
      <w:r>
        <w:t xml:space="preserve">  </w:t>
      </w:r>
    </w:p>
    <w:p w:rsidR="008046BD" w:rsidRDefault="00534A38">
      <w:pPr>
        <w:pStyle w:val="a6"/>
        <w:numPr>
          <w:ilvl w:val="0"/>
          <w:numId w:val="3"/>
        </w:numPr>
        <w:tabs>
          <w:tab w:val="left" w:pos="1199"/>
          <w:tab w:val="left" w:pos="1200"/>
        </w:tabs>
        <w:spacing w:before="5"/>
        <w:rPr>
          <w:sz w:val="24"/>
        </w:rPr>
      </w:pPr>
      <w:r>
        <w:rPr>
          <w:spacing w:val="9"/>
          <w:w w:val="95"/>
          <w:sz w:val="24"/>
        </w:rPr>
        <w:t>执行以下命令查询</w:t>
      </w:r>
      <w:r>
        <w:rPr>
          <w:spacing w:val="9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sakila</w:t>
      </w:r>
      <w:proofErr w:type="spellEnd"/>
      <w:r>
        <w:rPr>
          <w:spacing w:val="3"/>
          <w:w w:val="95"/>
          <w:sz w:val="24"/>
        </w:rPr>
        <w:t xml:space="preserve"> </w:t>
      </w:r>
      <w:r>
        <w:rPr>
          <w:spacing w:val="3"/>
          <w:w w:val="95"/>
          <w:sz w:val="24"/>
        </w:rPr>
        <w:t>数据库中的视图是否可更新：</w:t>
      </w:r>
      <w:r>
        <w:rPr>
          <w:spacing w:val="3"/>
          <w:w w:val="95"/>
          <w:sz w:val="24"/>
        </w:rPr>
        <w:t xml:space="preserve"> </w:t>
      </w:r>
    </w:p>
    <w:p w:rsidR="008046BD" w:rsidRDefault="00534A38">
      <w:pPr>
        <w:spacing w:before="57" w:line="314" w:lineRule="auto"/>
        <w:ind w:left="782" w:right="900"/>
        <w:rPr>
          <w:rFonts w:ascii="Courier New"/>
          <w:sz w:val="21"/>
        </w:rPr>
      </w:pPr>
      <w:r>
        <w:rPr>
          <w:rFonts w:ascii="Courier New"/>
          <w:sz w:val="21"/>
          <w:shd w:val="clear" w:color="auto" w:fill="C0C0C0"/>
        </w:rPr>
        <w:t xml:space="preserve">SELECT </w:t>
      </w:r>
      <w:proofErr w:type="spellStart"/>
      <w:r>
        <w:rPr>
          <w:rFonts w:ascii="Courier New"/>
          <w:sz w:val="21"/>
          <w:shd w:val="clear" w:color="auto" w:fill="C0C0C0"/>
        </w:rPr>
        <w:t>table_name</w:t>
      </w:r>
      <w:proofErr w:type="spellEnd"/>
      <w:r>
        <w:rPr>
          <w:rFonts w:ascii="Courier New"/>
          <w:sz w:val="21"/>
          <w:shd w:val="clear" w:color="auto" w:fill="C0C0C0"/>
        </w:rPr>
        <w:t xml:space="preserve">, </w:t>
      </w:r>
      <w:proofErr w:type="spellStart"/>
      <w:r>
        <w:rPr>
          <w:rFonts w:ascii="Courier New"/>
          <w:sz w:val="21"/>
          <w:shd w:val="clear" w:color="auto" w:fill="C0C0C0"/>
        </w:rPr>
        <w:t>is_updatable</w:t>
      </w:r>
      <w:proofErr w:type="spellEnd"/>
      <w:r>
        <w:rPr>
          <w:rFonts w:ascii="Courier New"/>
          <w:sz w:val="21"/>
          <w:shd w:val="clear" w:color="auto" w:fill="C0C0C0"/>
        </w:rPr>
        <w:t xml:space="preserve"> FROM </w:t>
      </w:r>
      <w:proofErr w:type="spellStart"/>
      <w:r>
        <w:rPr>
          <w:rFonts w:ascii="Courier New"/>
          <w:sz w:val="21"/>
          <w:shd w:val="clear" w:color="auto" w:fill="C0C0C0"/>
        </w:rPr>
        <w:t>information_schema.views</w:t>
      </w:r>
      <w:proofErr w:type="spellEnd"/>
      <w:r>
        <w:rPr>
          <w:rFonts w:ascii="Courier New"/>
          <w:spacing w:val="-124"/>
          <w:sz w:val="21"/>
        </w:rPr>
        <w:t xml:space="preserve"> </w:t>
      </w:r>
      <w:r>
        <w:rPr>
          <w:rFonts w:ascii="Courier New"/>
          <w:sz w:val="21"/>
          <w:shd w:val="clear" w:color="auto" w:fill="C0C0C0"/>
        </w:rPr>
        <w:t>WHERE</w:t>
      </w:r>
      <w:r>
        <w:rPr>
          <w:rFonts w:ascii="Courier New"/>
          <w:spacing w:val="-2"/>
          <w:sz w:val="21"/>
          <w:shd w:val="clear" w:color="auto" w:fill="C0C0C0"/>
        </w:rPr>
        <w:t xml:space="preserve"> </w:t>
      </w:r>
      <w:proofErr w:type="spellStart"/>
      <w:r>
        <w:rPr>
          <w:rFonts w:ascii="Courier New"/>
          <w:sz w:val="21"/>
          <w:shd w:val="clear" w:color="auto" w:fill="C0C0C0"/>
        </w:rPr>
        <w:t>table_schema</w:t>
      </w:r>
      <w:proofErr w:type="spellEnd"/>
      <w:r>
        <w:rPr>
          <w:rFonts w:ascii="Courier New"/>
          <w:spacing w:val="-1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=</w:t>
      </w:r>
      <w:r>
        <w:rPr>
          <w:rFonts w:ascii="Courier New"/>
          <w:spacing w:val="1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'</w:t>
      </w:r>
      <w:proofErr w:type="spellStart"/>
      <w:r>
        <w:rPr>
          <w:rFonts w:ascii="Courier New"/>
          <w:sz w:val="21"/>
          <w:shd w:val="clear" w:color="auto" w:fill="C0C0C0"/>
        </w:rPr>
        <w:t>sakila</w:t>
      </w:r>
      <w:proofErr w:type="spellEnd"/>
      <w:r>
        <w:rPr>
          <w:rFonts w:ascii="Courier New"/>
          <w:sz w:val="21"/>
          <w:shd w:val="clear" w:color="auto" w:fill="C0C0C0"/>
        </w:rPr>
        <w:t>';</w:t>
      </w:r>
    </w:p>
    <w:p w:rsidR="008046BD" w:rsidRDefault="008046BD">
      <w:pPr>
        <w:pStyle w:val="a3"/>
        <w:spacing w:before="6"/>
        <w:rPr>
          <w:rFonts w:ascii="Courier New"/>
          <w:sz w:val="27"/>
        </w:rPr>
      </w:pPr>
    </w:p>
    <w:p w:rsidR="008046BD" w:rsidRDefault="00534A38">
      <w:pPr>
        <w:pStyle w:val="3"/>
        <w:numPr>
          <w:ilvl w:val="2"/>
          <w:numId w:val="2"/>
        </w:numPr>
        <w:tabs>
          <w:tab w:val="left" w:pos="2040"/>
        </w:tabs>
        <w:ind w:hanging="829"/>
      </w:pPr>
      <w:bookmarkStart w:id="12" w:name="3.1.2_关于触发器"/>
      <w:bookmarkStart w:id="13" w:name="_bookmark5"/>
      <w:bookmarkEnd w:id="12"/>
      <w:bookmarkEnd w:id="13"/>
      <w:r>
        <w:rPr>
          <w:w w:val="95"/>
        </w:rPr>
        <w:t>关于触发器</w:t>
      </w:r>
      <w:r>
        <w:rPr>
          <w:w w:val="95"/>
        </w:rPr>
        <w:t xml:space="preserve"> </w:t>
      </w:r>
    </w:p>
    <w:p w:rsidR="008046BD" w:rsidRDefault="00534A38">
      <w:pPr>
        <w:pStyle w:val="a3"/>
        <w:ind w:left="360"/>
        <w:jc w:val="both"/>
      </w:pPr>
      <w:r>
        <w:rPr>
          <w:w w:val="95"/>
        </w:rPr>
        <w:t>1</w:t>
      </w:r>
      <w:r>
        <w:rPr>
          <w:spacing w:val="-5"/>
          <w:w w:val="95"/>
        </w:rPr>
        <w:t>、</w:t>
      </w:r>
      <w:r>
        <w:rPr>
          <w:spacing w:val="-5"/>
          <w:w w:val="95"/>
        </w:rPr>
        <w:t xml:space="preserve"> </w:t>
      </w:r>
      <w:r>
        <w:rPr>
          <w:spacing w:val="-5"/>
          <w:w w:val="95"/>
        </w:rPr>
        <w:t>回答问题：</w:t>
      </w:r>
      <w:r>
        <w:rPr>
          <w:spacing w:val="-5"/>
          <w:w w:val="95"/>
        </w:rPr>
        <w:t xml:space="preserve"> </w:t>
      </w:r>
    </w:p>
    <w:p w:rsidR="008046BD" w:rsidRDefault="00534A38">
      <w:pPr>
        <w:pStyle w:val="a6"/>
        <w:numPr>
          <w:ilvl w:val="0"/>
          <w:numId w:val="4"/>
        </w:numPr>
        <w:tabs>
          <w:tab w:val="left" w:pos="1200"/>
        </w:tabs>
        <w:spacing w:before="5" w:line="242" w:lineRule="auto"/>
        <w:ind w:right="719" w:hanging="420"/>
        <w:jc w:val="both"/>
        <w:rPr>
          <w:sz w:val="24"/>
        </w:rPr>
      </w:pPr>
      <w:r>
        <w:rPr>
          <w:sz w:val="24"/>
        </w:rPr>
        <w:t>触发器</w:t>
      </w:r>
      <w:r>
        <w:rPr>
          <w:sz w:val="24"/>
        </w:rPr>
        <w:t xml:space="preserve"> </w:t>
      </w:r>
      <w:proofErr w:type="spellStart"/>
      <w:r>
        <w:rPr>
          <w:sz w:val="24"/>
        </w:rPr>
        <w:t>customer_create_date</w:t>
      </w:r>
      <w:proofErr w:type="spellEnd"/>
      <w:r>
        <w:rPr>
          <w:sz w:val="24"/>
        </w:rPr>
        <w:t xml:space="preserve"> </w:t>
      </w:r>
      <w:r>
        <w:rPr>
          <w:sz w:val="24"/>
        </w:rPr>
        <w:t>建在哪个表上？这个触发器实现什么功</w:t>
      </w:r>
      <w:r>
        <w:rPr>
          <w:spacing w:val="-2"/>
          <w:sz w:val="24"/>
        </w:rPr>
        <w:t>能？在这个表上新增一条数据，验证一下触发器是否生效。</w:t>
      </w:r>
      <w:r>
        <w:rPr>
          <w:spacing w:val="-1"/>
          <w:sz w:val="24"/>
        </w:rPr>
        <w:t>（截图语句和执</w:t>
      </w:r>
      <w:r>
        <w:rPr>
          <w:sz w:val="24"/>
        </w:rPr>
        <w:t>行结果）</w:t>
      </w:r>
      <w:r>
        <w:rPr>
          <w:sz w:val="24"/>
        </w:rPr>
        <w:t xml:space="preserve"> </w:t>
      </w:r>
    </w:p>
    <w:p w:rsidR="008046BD" w:rsidRDefault="00534A38">
      <w:pPr>
        <w:pStyle w:val="a6"/>
        <w:numPr>
          <w:ilvl w:val="0"/>
          <w:numId w:val="4"/>
        </w:numPr>
        <w:tabs>
          <w:tab w:val="left" w:pos="1200"/>
        </w:tabs>
        <w:spacing w:line="242" w:lineRule="auto"/>
        <w:ind w:left="779" w:right="719" w:hanging="420"/>
        <w:jc w:val="both"/>
        <w:rPr>
          <w:sz w:val="24"/>
        </w:rPr>
      </w:pPr>
      <w:r>
        <w:rPr>
          <w:sz w:val="24"/>
        </w:rPr>
        <w:t>触发器</w:t>
      </w:r>
      <w:r>
        <w:rPr>
          <w:sz w:val="24"/>
        </w:rPr>
        <w:t xml:space="preserve"> </w:t>
      </w:r>
      <w:proofErr w:type="spellStart"/>
      <w:r>
        <w:rPr>
          <w:sz w:val="24"/>
        </w:rPr>
        <w:t>upd_film</w:t>
      </w:r>
      <w:proofErr w:type="spellEnd"/>
      <w:r>
        <w:rPr>
          <w:sz w:val="24"/>
        </w:rPr>
        <w:t xml:space="preserve"> </w:t>
      </w:r>
      <w:r>
        <w:rPr>
          <w:sz w:val="24"/>
        </w:rPr>
        <w:t>建在哪个表上？这个触发器实现什么功能？在这个表</w:t>
      </w:r>
      <w:r>
        <w:rPr>
          <w:spacing w:val="-9"/>
          <w:sz w:val="24"/>
        </w:rPr>
        <w:t>上修改一条数据的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description</w:t>
      </w:r>
      <w:r>
        <w:rPr>
          <w:spacing w:val="-9"/>
          <w:sz w:val="24"/>
        </w:rPr>
        <w:t xml:space="preserve"> </w:t>
      </w:r>
      <w:r>
        <w:rPr>
          <w:spacing w:val="-9"/>
          <w:sz w:val="24"/>
        </w:rPr>
        <w:t>字段，验证一下触发器是否生效。</w:t>
      </w:r>
      <w:r>
        <w:rPr>
          <w:spacing w:val="-1"/>
          <w:sz w:val="24"/>
        </w:rPr>
        <w:t>（截图语</w:t>
      </w:r>
      <w:r>
        <w:rPr>
          <w:sz w:val="24"/>
        </w:rPr>
        <w:t>句和执行结果）</w:t>
      </w:r>
      <w:r>
        <w:rPr>
          <w:sz w:val="24"/>
        </w:rPr>
        <w:t xml:space="preserve"> </w:t>
      </w:r>
    </w:p>
    <w:p w:rsidR="008046BD" w:rsidRDefault="00534A38">
      <w:pPr>
        <w:pStyle w:val="a6"/>
        <w:numPr>
          <w:ilvl w:val="0"/>
          <w:numId w:val="4"/>
        </w:numPr>
        <w:tabs>
          <w:tab w:val="left" w:pos="1200"/>
        </w:tabs>
        <w:spacing w:line="242" w:lineRule="auto"/>
        <w:ind w:left="779" w:right="684" w:hanging="420"/>
        <w:jc w:val="both"/>
        <w:rPr>
          <w:sz w:val="24"/>
        </w:rPr>
      </w:pPr>
      <w:r>
        <w:rPr>
          <w:spacing w:val="-9"/>
          <w:sz w:val="24"/>
        </w:rPr>
        <w:t>我们可以看到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sakila-schema.sql</w:t>
      </w:r>
      <w:proofErr w:type="spellEnd"/>
      <w:r>
        <w:rPr>
          <w:spacing w:val="-8"/>
          <w:sz w:val="24"/>
        </w:rPr>
        <w:t xml:space="preserve"> </w:t>
      </w:r>
      <w:r>
        <w:rPr>
          <w:spacing w:val="-8"/>
          <w:sz w:val="24"/>
        </w:rPr>
        <w:t>里的语句是用于创建数据库的结构，</w:t>
      </w:r>
      <w:r>
        <w:rPr>
          <w:spacing w:val="-118"/>
          <w:sz w:val="24"/>
        </w:rPr>
        <w:t xml:space="preserve"> </w:t>
      </w:r>
      <w:r>
        <w:rPr>
          <w:spacing w:val="-5"/>
          <w:sz w:val="24"/>
        </w:rPr>
        <w:t>包括表、视图、触发器等，而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1"/>
          <w:sz w:val="24"/>
        </w:rPr>
        <w:t>sakila-data.sql</w:t>
      </w:r>
      <w:proofErr w:type="spellEnd"/>
      <w:r>
        <w:rPr>
          <w:spacing w:val="-8"/>
          <w:sz w:val="24"/>
        </w:rPr>
        <w:t xml:space="preserve"> </w:t>
      </w:r>
      <w:r>
        <w:rPr>
          <w:spacing w:val="-8"/>
          <w:sz w:val="24"/>
        </w:rPr>
        <w:t>主要是</w:t>
      </w:r>
      <w:proofErr w:type="gramStart"/>
      <w:r>
        <w:rPr>
          <w:spacing w:val="-8"/>
          <w:sz w:val="24"/>
        </w:rPr>
        <w:t>用于往表写入</w:t>
      </w:r>
      <w:proofErr w:type="gramEnd"/>
      <w:r>
        <w:rPr>
          <w:spacing w:val="-8"/>
          <w:sz w:val="24"/>
        </w:rPr>
        <w:t>数据。</w:t>
      </w:r>
      <w:r>
        <w:rPr>
          <w:spacing w:val="-30"/>
          <w:sz w:val="24"/>
        </w:rPr>
        <w:t>但</w:t>
      </w:r>
      <w:r>
        <w:rPr>
          <w:spacing w:val="-30"/>
          <w:sz w:val="24"/>
        </w:rPr>
        <w:t xml:space="preserve"> </w:t>
      </w:r>
      <w:proofErr w:type="spellStart"/>
      <w:r>
        <w:rPr>
          <w:sz w:val="24"/>
        </w:rPr>
        <w:t>sakila-data.sql</w:t>
      </w:r>
      <w:proofErr w:type="spellEnd"/>
      <w:r>
        <w:rPr>
          <w:spacing w:val="-8"/>
          <w:sz w:val="24"/>
        </w:rPr>
        <w:t xml:space="preserve"> </w:t>
      </w:r>
      <w:r>
        <w:rPr>
          <w:spacing w:val="-8"/>
          <w:sz w:val="24"/>
        </w:rPr>
        <w:t>里有这样一个建立触发器的语句：</w:t>
      </w:r>
      <w:r>
        <w:rPr>
          <w:spacing w:val="-8"/>
          <w:sz w:val="24"/>
        </w:rPr>
        <w:t xml:space="preserve"> </w:t>
      </w:r>
    </w:p>
    <w:p w:rsidR="008046BD" w:rsidRDefault="008046BD">
      <w:pPr>
        <w:spacing w:line="242" w:lineRule="auto"/>
        <w:jc w:val="both"/>
        <w:rPr>
          <w:sz w:val="24"/>
        </w:rPr>
        <w:sectPr w:rsidR="008046BD">
          <w:pgSz w:w="11910" w:h="16840"/>
          <w:pgMar w:top="1520" w:right="1080" w:bottom="1420" w:left="1440" w:header="0" w:footer="1188" w:gutter="0"/>
          <w:cols w:space="720"/>
        </w:sect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spacing w:before="6"/>
        <w:rPr>
          <w:sz w:val="28"/>
        </w:rPr>
      </w:pPr>
    </w:p>
    <w:p w:rsidR="008046BD" w:rsidRDefault="00534A38">
      <w:pPr>
        <w:pStyle w:val="a3"/>
        <w:spacing w:before="67" w:line="300" w:lineRule="exact"/>
        <w:ind w:left="7627"/>
      </w:pPr>
      <w:r>
        <w:rPr>
          <w:noProof/>
        </w:rPr>
        <w:drawing>
          <wp:anchor distT="0" distB="0" distL="0" distR="0" simplePos="0" relativeHeight="251650048" behindDoc="0" locked="0" layoutInCell="1" allowOverlap="1">
            <wp:simplePos x="0" y="0"/>
            <wp:positionH relativeFrom="page">
              <wp:posOffset>1447800</wp:posOffset>
            </wp:positionH>
            <wp:positionV relativeFrom="paragraph">
              <wp:posOffset>-2512695</wp:posOffset>
            </wp:positionV>
            <wp:extent cx="4309745" cy="270827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732" cy="2708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8046BD" w:rsidRDefault="00534A38">
      <w:pPr>
        <w:pStyle w:val="a3"/>
        <w:spacing w:line="242" w:lineRule="auto"/>
        <w:ind w:left="600" w:right="718"/>
      </w:pPr>
      <w:r>
        <w:rPr>
          <w:spacing w:val="-14"/>
        </w:rPr>
        <w:t>请同学们思考，这个触发器是否可以移到</w:t>
      </w:r>
      <w:r>
        <w:rPr>
          <w:spacing w:val="-14"/>
        </w:rPr>
        <w:t xml:space="preserve"> </w:t>
      </w:r>
      <w:proofErr w:type="spellStart"/>
      <w:r>
        <w:rPr>
          <w:spacing w:val="-1"/>
        </w:rPr>
        <w:t>sakila-schema.sql</w:t>
      </w:r>
      <w:proofErr w:type="spellEnd"/>
      <w:r>
        <w:rPr>
          <w:spacing w:val="-8"/>
        </w:rPr>
        <w:t xml:space="preserve"> </w:t>
      </w:r>
      <w:r>
        <w:rPr>
          <w:spacing w:val="-8"/>
        </w:rPr>
        <w:t>里去执行？为什</w:t>
      </w:r>
      <w:r>
        <w:t>么？</w:t>
      </w:r>
      <w:r>
        <w:t xml:space="preserve"> </w:t>
      </w:r>
    </w:p>
    <w:p w:rsidR="008046BD" w:rsidRDefault="008046BD">
      <w:pPr>
        <w:pStyle w:val="a3"/>
        <w:rPr>
          <w:sz w:val="28"/>
        </w:rPr>
      </w:pPr>
    </w:p>
    <w:p w:rsidR="008046BD" w:rsidRDefault="00534A38">
      <w:pPr>
        <w:pStyle w:val="3"/>
        <w:numPr>
          <w:ilvl w:val="2"/>
          <w:numId w:val="2"/>
        </w:numPr>
        <w:tabs>
          <w:tab w:val="left" w:pos="2040"/>
        </w:tabs>
        <w:ind w:hanging="829"/>
      </w:pPr>
      <w:bookmarkStart w:id="14" w:name="3.1.3_关于约束"/>
      <w:bookmarkStart w:id="15" w:name="_bookmark6"/>
      <w:bookmarkEnd w:id="14"/>
      <w:bookmarkEnd w:id="15"/>
      <w:r>
        <w:rPr>
          <w:w w:val="95"/>
        </w:rPr>
        <w:t>关于约束</w:t>
      </w:r>
      <w:r>
        <w:rPr>
          <w:w w:val="95"/>
        </w:rPr>
        <w:t xml:space="preserve"> </w:t>
      </w:r>
    </w:p>
    <w:p w:rsidR="008046BD" w:rsidRDefault="008046BD">
      <w:pPr>
        <w:pStyle w:val="a3"/>
        <w:spacing w:before="12"/>
        <w:rPr>
          <w:sz w:val="28"/>
        </w:rPr>
      </w:pPr>
    </w:p>
    <w:p w:rsidR="008046BD" w:rsidRDefault="00534A38">
      <w:pPr>
        <w:pStyle w:val="a3"/>
        <w:spacing w:after="8"/>
        <w:ind w:left="360"/>
      </w:pPr>
      <w:r>
        <w:rPr>
          <w:spacing w:val="-7"/>
          <w:w w:val="95"/>
        </w:rPr>
        <w:t>观察</w:t>
      </w:r>
      <w:r>
        <w:rPr>
          <w:spacing w:val="-7"/>
          <w:w w:val="95"/>
        </w:rPr>
        <w:t xml:space="preserve"> </w:t>
      </w:r>
      <w:proofErr w:type="spellStart"/>
      <w:r>
        <w:rPr>
          <w:w w:val="95"/>
        </w:rPr>
        <w:t>sakila-schema.sql</w:t>
      </w:r>
      <w:proofErr w:type="spellEnd"/>
      <w:r>
        <w:rPr>
          <w:spacing w:val="-8"/>
          <w:w w:val="95"/>
        </w:rPr>
        <w:t xml:space="preserve"> </w:t>
      </w:r>
      <w:r>
        <w:rPr>
          <w:spacing w:val="-8"/>
          <w:w w:val="95"/>
        </w:rPr>
        <w:t>里面的</w:t>
      </w:r>
      <w:r>
        <w:rPr>
          <w:spacing w:val="-8"/>
          <w:w w:val="95"/>
        </w:rPr>
        <w:t xml:space="preserve"> </w:t>
      </w:r>
      <w:r>
        <w:rPr>
          <w:w w:val="95"/>
        </w:rPr>
        <w:t>create</w:t>
      </w:r>
      <w:r>
        <w:rPr>
          <w:spacing w:val="79"/>
          <w:w w:val="95"/>
        </w:rPr>
        <w:t xml:space="preserve"> </w:t>
      </w:r>
      <w:r>
        <w:rPr>
          <w:w w:val="95"/>
        </w:rPr>
        <w:t>table</w:t>
      </w:r>
      <w:r>
        <w:rPr>
          <w:spacing w:val="80"/>
          <w:w w:val="95"/>
        </w:rPr>
        <w:t xml:space="preserve"> </w:t>
      </w:r>
      <w:r>
        <w:rPr>
          <w:w w:val="95"/>
        </w:rPr>
        <w:t>store</w:t>
      </w:r>
      <w:r>
        <w:rPr>
          <w:spacing w:val="-5"/>
          <w:w w:val="95"/>
        </w:rPr>
        <w:t xml:space="preserve"> </w:t>
      </w:r>
      <w:r>
        <w:rPr>
          <w:spacing w:val="-5"/>
          <w:w w:val="95"/>
        </w:rPr>
        <w:t>一段：</w:t>
      </w:r>
      <w:r>
        <w:rPr>
          <w:spacing w:val="-5"/>
          <w:w w:val="95"/>
        </w:rPr>
        <w:t xml:space="preserve"> </w:t>
      </w:r>
    </w:p>
    <w:p w:rsidR="008046BD" w:rsidRDefault="00534A38">
      <w:pPr>
        <w:pStyle w:val="a3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084445" cy="97663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927" cy="97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6BD" w:rsidRDefault="00534A38">
      <w:pPr>
        <w:pStyle w:val="a3"/>
        <w:spacing w:before="18"/>
        <w:ind w:left="360"/>
      </w:pPr>
      <w:r>
        <w:t>回答问题：</w:t>
      </w:r>
      <w:r>
        <w:t xml:space="preserve"> </w:t>
      </w:r>
    </w:p>
    <w:p w:rsidR="008046BD" w:rsidRDefault="00534A38">
      <w:pPr>
        <w:pStyle w:val="a6"/>
        <w:numPr>
          <w:ilvl w:val="0"/>
          <w:numId w:val="5"/>
        </w:numPr>
        <w:tabs>
          <w:tab w:val="left" w:pos="1199"/>
          <w:tab w:val="left" w:pos="1200"/>
        </w:tabs>
        <w:spacing w:after="3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pacing w:val="-8"/>
          <w:sz w:val="24"/>
        </w:rPr>
        <w:t>表上建了哪几种约束？这些约束分别实现什么功能？</w:t>
      </w:r>
      <w:r>
        <w:rPr>
          <w:spacing w:val="-8"/>
          <w:sz w:val="24"/>
        </w:rPr>
        <w:t xml:space="preserve"> </w:t>
      </w:r>
    </w:p>
    <w:tbl>
      <w:tblPr>
        <w:tblW w:w="0" w:type="auto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4"/>
        <w:gridCol w:w="5438"/>
      </w:tblGrid>
      <w:tr w:rsidR="008046BD">
        <w:trPr>
          <w:trHeight w:val="623"/>
        </w:trPr>
        <w:tc>
          <w:tcPr>
            <w:tcW w:w="2664" w:type="dxa"/>
          </w:tcPr>
          <w:p w:rsidR="008046BD" w:rsidRDefault="00534A38">
            <w:pPr>
              <w:pStyle w:val="TableParagraph"/>
              <w:spacing w:before="141" w:line="240" w:lineRule="auto"/>
              <w:rPr>
                <w:sz w:val="24"/>
              </w:rPr>
            </w:pPr>
            <w:r>
              <w:rPr>
                <w:sz w:val="24"/>
              </w:rPr>
              <w:t>约束类型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438" w:type="dxa"/>
          </w:tcPr>
          <w:p w:rsidR="008046BD" w:rsidRDefault="00534A38">
            <w:pPr>
              <w:pStyle w:val="TableParagraph"/>
              <w:spacing w:before="141" w:line="240" w:lineRule="auto"/>
              <w:rPr>
                <w:sz w:val="24"/>
              </w:rPr>
            </w:pPr>
            <w:r>
              <w:rPr>
                <w:sz w:val="24"/>
              </w:rPr>
              <w:t>功能</w:t>
            </w:r>
            <w:r>
              <w:rPr>
                <w:sz w:val="24"/>
              </w:rPr>
              <w:t xml:space="preserve"> </w:t>
            </w:r>
          </w:p>
        </w:tc>
      </w:tr>
      <w:tr w:rsidR="008046BD">
        <w:trPr>
          <w:trHeight w:val="311"/>
        </w:trPr>
        <w:tc>
          <w:tcPr>
            <w:tcW w:w="2664" w:type="dxa"/>
          </w:tcPr>
          <w:p w:rsidR="008046BD" w:rsidRDefault="00534A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438" w:type="dxa"/>
          </w:tcPr>
          <w:p w:rsidR="008046BD" w:rsidRDefault="00534A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  <w:tr w:rsidR="008046BD">
        <w:trPr>
          <w:trHeight w:val="311"/>
        </w:trPr>
        <w:tc>
          <w:tcPr>
            <w:tcW w:w="2664" w:type="dxa"/>
          </w:tcPr>
          <w:p w:rsidR="008046BD" w:rsidRDefault="00534A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438" w:type="dxa"/>
          </w:tcPr>
          <w:p w:rsidR="008046BD" w:rsidRDefault="00534A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  <w:tr w:rsidR="008046BD">
        <w:trPr>
          <w:trHeight w:val="311"/>
        </w:trPr>
        <w:tc>
          <w:tcPr>
            <w:tcW w:w="2664" w:type="dxa"/>
          </w:tcPr>
          <w:p w:rsidR="008046BD" w:rsidRDefault="00534A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438" w:type="dxa"/>
          </w:tcPr>
          <w:p w:rsidR="008046BD" w:rsidRDefault="00534A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</w:tbl>
    <w:p w:rsidR="008046BD" w:rsidRDefault="00534A38">
      <w:pPr>
        <w:pStyle w:val="a6"/>
        <w:numPr>
          <w:ilvl w:val="0"/>
          <w:numId w:val="5"/>
        </w:numPr>
        <w:tabs>
          <w:tab w:val="left" w:pos="1199"/>
          <w:tab w:val="left" w:pos="1200"/>
        </w:tabs>
        <w:spacing w:before="2"/>
        <w:rPr>
          <w:sz w:val="24"/>
        </w:rPr>
      </w:pPr>
      <w:r>
        <w:rPr>
          <w:spacing w:val="-20"/>
          <w:sz w:val="24"/>
        </w:rPr>
        <w:t>图中第</w:t>
      </w:r>
      <w:r>
        <w:rPr>
          <w:spacing w:val="-20"/>
          <w:sz w:val="24"/>
        </w:rPr>
        <w:t xml:space="preserve"> </w:t>
      </w:r>
      <w:r>
        <w:rPr>
          <w:sz w:val="24"/>
        </w:rPr>
        <w:t>343</w:t>
      </w:r>
      <w:r>
        <w:rPr>
          <w:spacing w:val="-39"/>
          <w:sz w:val="24"/>
        </w:rPr>
        <w:t xml:space="preserve"> </w:t>
      </w:r>
      <w:r>
        <w:rPr>
          <w:spacing w:val="-39"/>
          <w:sz w:val="24"/>
        </w:rPr>
        <w:t>行的</w:t>
      </w:r>
      <w:r>
        <w:rPr>
          <w:spacing w:val="-39"/>
          <w:sz w:val="24"/>
        </w:rPr>
        <w:t xml:space="preserve"> </w:t>
      </w:r>
      <w:r>
        <w:rPr>
          <w:sz w:val="24"/>
        </w:rPr>
        <w:t>ON</w:t>
      </w:r>
      <w:r>
        <w:rPr>
          <w:spacing w:val="-59"/>
          <w:sz w:val="24"/>
        </w:rPr>
        <w:t xml:space="preserve"> </w:t>
      </w:r>
      <w:r>
        <w:rPr>
          <w:sz w:val="24"/>
        </w:rPr>
        <w:t>DELETE</w:t>
      </w:r>
      <w:r>
        <w:rPr>
          <w:spacing w:val="-59"/>
          <w:sz w:val="24"/>
        </w:rPr>
        <w:t xml:space="preserve"> </w:t>
      </w:r>
      <w:r>
        <w:rPr>
          <w:sz w:val="24"/>
        </w:rPr>
        <w:t>RESTRICT</w:t>
      </w:r>
      <w:r>
        <w:rPr>
          <w:spacing w:val="-52"/>
          <w:sz w:val="24"/>
        </w:rPr>
        <w:t xml:space="preserve"> </w:t>
      </w:r>
      <w:r>
        <w:rPr>
          <w:spacing w:val="-52"/>
          <w:sz w:val="24"/>
        </w:rPr>
        <w:t>和</w:t>
      </w:r>
      <w:r>
        <w:rPr>
          <w:spacing w:val="-52"/>
          <w:sz w:val="24"/>
        </w:rPr>
        <w:t xml:space="preserve"> </w:t>
      </w:r>
      <w:r>
        <w:rPr>
          <w:sz w:val="24"/>
        </w:rPr>
        <w:t>ON</w:t>
      </w:r>
      <w:r>
        <w:rPr>
          <w:spacing w:val="-60"/>
          <w:sz w:val="24"/>
        </w:rPr>
        <w:t xml:space="preserve"> </w:t>
      </w:r>
      <w:r>
        <w:rPr>
          <w:sz w:val="24"/>
        </w:rPr>
        <w:t>UPDATE</w:t>
      </w:r>
      <w:r>
        <w:rPr>
          <w:spacing w:val="-59"/>
          <w:sz w:val="24"/>
        </w:rPr>
        <w:t xml:space="preserve"> </w:t>
      </w:r>
      <w:r>
        <w:rPr>
          <w:sz w:val="24"/>
        </w:rPr>
        <w:t>CASCADE</w:t>
      </w:r>
      <w:r>
        <w:rPr>
          <w:spacing w:val="-12"/>
          <w:sz w:val="24"/>
        </w:rPr>
        <w:t xml:space="preserve"> </w:t>
      </w:r>
      <w:r>
        <w:rPr>
          <w:spacing w:val="-12"/>
          <w:sz w:val="24"/>
        </w:rPr>
        <w:t>是什么意思？</w:t>
      </w:r>
      <w:r>
        <w:rPr>
          <w:spacing w:val="-12"/>
          <w:sz w:val="24"/>
        </w:rPr>
        <w:t xml:space="preserve"> </w:t>
      </w:r>
    </w:p>
    <w:p w:rsidR="008046BD" w:rsidRDefault="008046BD">
      <w:pPr>
        <w:pStyle w:val="a3"/>
        <w:spacing w:before="10"/>
        <w:rPr>
          <w:sz w:val="28"/>
        </w:rPr>
      </w:pPr>
    </w:p>
    <w:p w:rsidR="008046BD" w:rsidRDefault="00534A38">
      <w:pPr>
        <w:pStyle w:val="3"/>
        <w:numPr>
          <w:ilvl w:val="2"/>
          <w:numId w:val="2"/>
        </w:numPr>
        <w:tabs>
          <w:tab w:val="left" w:pos="2040"/>
        </w:tabs>
        <w:ind w:hanging="829"/>
      </w:pPr>
      <w:bookmarkStart w:id="16" w:name="3.1.4_关于存储过程"/>
      <w:bookmarkStart w:id="17" w:name="_bookmark7"/>
      <w:bookmarkEnd w:id="16"/>
      <w:bookmarkEnd w:id="17"/>
      <w:r>
        <w:rPr>
          <w:w w:val="95"/>
        </w:rPr>
        <w:t>关于存储过程</w:t>
      </w:r>
      <w:r>
        <w:rPr>
          <w:w w:val="95"/>
        </w:rPr>
        <w:t xml:space="preserve"> </w:t>
      </w:r>
    </w:p>
    <w:p w:rsidR="008046BD" w:rsidRDefault="008046BD">
      <w:pPr>
        <w:pStyle w:val="a3"/>
        <w:spacing w:before="12"/>
        <w:rPr>
          <w:sz w:val="28"/>
        </w:rPr>
      </w:pPr>
    </w:p>
    <w:p w:rsidR="008046BD" w:rsidRDefault="00534A38">
      <w:pPr>
        <w:pStyle w:val="a3"/>
        <w:ind w:left="360"/>
      </w:pPr>
      <w:r>
        <w:rPr>
          <w:spacing w:val="16"/>
          <w:w w:val="95"/>
        </w:rPr>
        <w:t>观察</w:t>
      </w:r>
      <w:r>
        <w:rPr>
          <w:spacing w:val="16"/>
          <w:w w:val="95"/>
        </w:rPr>
        <w:t xml:space="preserve"> </w:t>
      </w:r>
      <w:proofErr w:type="spellStart"/>
      <w:r>
        <w:rPr>
          <w:w w:val="95"/>
        </w:rPr>
        <w:t>sakila-schema.sql</w:t>
      </w:r>
      <w:proofErr w:type="spellEnd"/>
      <w:r>
        <w:rPr>
          <w:spacing w:val="19"/>
          <w:w w:val="95"/>
        </w:rPr>
        <w:t xml:space="preserve"> </w:t>
      </w:r>
      <w:r>
        <w:rPr>
          <w:spacing w:val="19"/>
          <w:w w:val="95"/>
        </w:rPr>
        <w:t>里面的</w:t>
      </w:r>
      <w:r>
        <w:rPr>
          <w:spacing w:val="19"/>
          <w:w w:val="95"/>
        </w:rPr>
        <w:t xml:space="preserve"> </w:t>
      </w:r>
      <w:proofErr w:type="spellStart"/>
      <w:r>
        <w:rPr>
          <w:w w:val="95"/>
        </w:rPr>
        <w:t>rewards_report</w:t>
      </w:r>
      <w:proofErr w:type="spellEnd"/>
      <w:r>
        <w:rPr>
          <w:spacing w:val="-15"/>
          <w:w w:val="95"/>
        </w:rPr>
        <w:t xml:space="preserve"> </w:t>
      </w:r>
      <w:r>
        <w:rPr>
          <w:spacing w:val="-15"/>
          <w:w w:val="95"/>
        </w:rPr>
        <w:t>存储过程，结合官方文档分析：</w:t>
      </w:r>
      <w:r>
        <w:rPr>
          <w:w w:val="95"/>
        </w:rPr>
        <w:t xml:space="preserve"> </w:t>
      </w:r>
    </w:p>
    <w:p w:rsidR="008046BD" w:rsidRDefault="00534A38">
      <w:pPr>
        <w:pStyle w:val="a3"/>
        <w:spacing w:before="4"/>
        <w:ind w:left="360"/>
      </w:pPr>
      <w:r>
        <w:t xml:space="preserve"> </w:t>
      </w:r>
    </w:p>
    <w:p w:rsidR="008046BD" w:rsidRDefault="008046BD">
      <w:pPr>
        <w:sectPr w:rsidR="008046BD">
          <w:pgSz w:w="11910" w:h="16840"/>
          <w:pgMar w:top="1480" w:right="1080" w:bottom="1420" w:left="1440" w:header="0" w:footer="1188" w:gutter="0"/>
          <w:cols w:space="720"/>
        </w:sect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spacing w:before="1"/>
        <w:rPr>
          <w:sz w:val="26"/>
        </w:rPr>
      </w:pPr>
    </w:p>
    <w:p w:rsidR="008046BD" w:rsidRDefault="00534A38">
      <w:pPr>
        <w:pStyle w:val="a3"/>
        <w:spacing w:before="66"/>
        <w:ind w:right="598"/>
        <w:jc w:val="right"/>
      </w:pPr>
      <w:r>
        <w:rPr>
          <w:noProof/>
        </w:rPr>
        <w:drawing>
          <wp:anchor distT="0" distB="0" distL="0" distR="0" simplePos="0" relativeHeight="251651072" behindDoc="0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-4927600</wp:posOffset>
            </wp:positionV>
            <wp:extent cx="5274310" cy="5121910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08" cy="5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8046BD" w:rsidRDefault="008046BD">
      <w:pPr>
        <w:jc w:val="right"/>
        <w:sectPr w:rsidR="008046BD">
          <w:pgSz w:w="11910" w:h="16840"/>
          <w:pgMar w:top="1440" w:right="1080" w:bottom="1420" w:left="1440" w:header="0" w:footer="1188" w:gutter="0"/>
          <w:cols w:space="720"/>
        </w:sectPr>
      </w:pPr>
    </w:p>
    <w:p w:rsidR="008046BD" w:rsidRDefault="00534A38">
      <w:pPr>
        <w:pStyle w:val="a3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45735" cy="3686175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998" cy="36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6BD" w:rsidRDefault="00534A38">
      <w:pPr>
        <w:pStyle w:val="a3"/>
        <w:spacing w:before="8"/>
        <w:rPr>
          <w:sz w:val="9"/>
        </w:rPr>
      </w:pPr>
      <w:r>
        <w:rPr>
          <w:noProof/>
        </w:rPr>
        <w:drawing>
          <wp:anchor distT="0" distB="0" distL="0" distR="0" simplePos="0" relativeHeight="251641856" behindDoc="0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102870</wp:posOffset>
            </wp:positionV>
            <wp:extent cx="3075305" cy="1052830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5287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46BD" w:rsidRDefault="00534A38">
      <w:pPr>
        <w:pStyle w:val="a3"/>
        <w:spacing w:before="108"/>
        <w:ind w:left="360"/>
      </w:pPr>
      <w:r>
        <w:t>回答问题：</w:t>
      </w:r>
      <w:r>
        <w:t xml:space="preserve"> </w:t>
      </w:r>
    </w:p>
    <w:p w:rsidR="008046BD" w:rsidRDefault="00534A38">
      <w:pPr>
        <w:pStyle w:val="a6"/>
        <w:numPr>
          <w:ilvl w:val="0"/>
          <w:numId w:val="6"/>
        </w:numPr>
        <w:tabs>
          <w:tab w:val="left" w:pos="1199"/>
          <w:tab w:val="left" w:pos="1200"/>
        </w:tabs>
        <w:spacing w:before="5"/>
        <w:rPr>
          <w:sz w:val="24"/>
        </w:rPr>
      </w:pPr>
      <w:r>
        <w:rPr>
          <w:w w:val="95"/>
          <w:sz w:val="24"/>
        </w:rPr>
        <w:t>这个存储过程实现了什么功能？输出参数</w:t>
      </w:r>
      <w:r>
        <w:rPr>
          <w:spacing w:val="116"/>
          <w:sz w:val="24"/>
        </w:rPr>
        <w:t xml:space="preserve"> </w:t>
      </w:r>
      <w:proofErr w:type="spellStart"/>
      <w:r>
        <w:rPr>
          <w:w w:val="95"/>
          <w:sz w:val="24"/>
        </w:rPr>
        <w:t>count_rewardees</w:t>
      </w:r>
      <w:proofErr w:type="spellEnd"/>
      <w:r>
        <w:rPr>
          <w:spacing w:val="117"/>
          <w:sz w:val="24"/>
        </w:rPr>
        <w:t xml:space="preserve"> </w:t>
      </w:r>
      <w:r>
        <w:rPr>
          <w:w w:val="95"/>
          <w:sz w:val="24"/>
        </w:rPr>
        <w:t>是什么？</w:t>
      </w:r>
      <w:r>
        <w:rPr>
          <w:w w:val="95"/>
          <w:sz w:val="24"/>
        </w:rPr>
        <w:t xml:space="preserve"> </w:t>
      </w:r>
    </w:p>
    <w:p w:rsidR="008046BD" w:rsidRDefault="00534A38">
      <w:pPr>
        <w:pStyle w:val="a6"/>
        <w:numPr>
          <w:ilvl w:val="0"/>
          <w:numId w:val="6"/>
        </w:numPr>
        <w:tabs>
          <w:tab w:val="left" w:pos="1199"/>
          <w:tab w:val="left" w:pos="1200"/>
        </w:tabs>
        <w:rPr>
          <w:sz w:val="24"/>
        </w:rPr>
      </w:pPr>
      <w:r>
        <w:rPr>
          <w:spacing w:val="-19"/>
          <w:sz w:val="24"/>
        </w:rPr>
        <w:t>图中第</w:t>
      </w:r>
      <w:r>
        <w:rPr>
          <w:spacing w:val="-19"/>
          <w:sz w:val="24"/>
        </w:rPr>
        <w:t xml:space="preserve"> </w:t>
      </w:r>
      <w:r>
        <w:rPr>
          <w:sz w:val="24"/>
        </w:rPr>
        <w:t>483</w:t>
      </w:r>
      <w:r>
        <w:rPr>
          <w:spacing w:val="-39"/>
          <w:sz w:val="24"/>
        </w:rPr>
        <w:t xml:space="preserve"> </w:t>
      </w:r>
      <w:r>
        <w:rPr>
          <w:spacing w:val="-39"/>
          <w:sz w:val="24"/>
        </w:rPr>
        <w:t>行的</w:t>
      </w:r>
      <w:r>
        <w:rPr>
          <w:spacing w:val="-39"/>
          <w:sz w:val="24"/>
        </w:rPr>
        <w:t xml:space="preserve"> </w:t>
      </w:r>
      <w:r>
        <w:rPr>
          <w:sz w:val="24"/>
        </w:rPr>
        <w:t>NOT</w:t>
      </w:r>
      <w:r>
        <w:rPr>
          <w:spacing w:val="-60"/>
          <w:sz w:val="24"/>
        </w:rPr>
        <w:t xml:space="preserve"> </w:t>
      </w:r>
      <w:r>
        <w:rPr>
          <w:sz w:val="24"/>
        </w:rPr>
        <w:t>DETERMINISTIC</w:t>
      </w:r>
      <w:r>
        <w:rPr>
          <w:spacing w:val="-38"/>
          <w:sz w:val="24"/>
        </w:rPr>
        <w:t xml:space="preserve"> </w:t>
      </w:r>
      <w:r>
        <w:rPr>
          <w:spacing w:val="-38"/>
          <w:sz w:val="24"/>
        </w:rPr>
        <w:t>和第</w:t>
      </w:r>
      <w:r>
        <w:rPr>
          <w:spacing w:val="-38"/>
          <w:sz w:val="24"/>
        </w:rPr>
        <w:t xml:space="preserve"> </w:t>
      </w:r>
      <w:r>
        <w:rPr>
          <w:sz w:val="24"/>
        </w:rPr>
        <w:t>485</w:t>
      </w:r>
      <w:r>
        <w:rPr>
          <w:spacing w:val="-37"/>
          <w:sz w:val="24"/>
        </w:rPr>
        <w:t xml:space="preserve"> </w:t>
      </w:r>
      <w:r>
        <w:rPr>
          <w:spacing w:val="-37"/>
          <w:sz w:val="24"/>
        </w:rPr>
        <w:t>行的</w:t>
      </w:r>
      <w:r>
        <w:rPr>
          <w:spacing w:val="-37"/>
          <w:sz w:val="24"/>
        </w:rPr>
        <w:t xml:space="preserve"> </w:t>
      </w:r>
      <w:r>
        <w:rPr>
          <w:sz w:val="24"/>
        </w:rPr>
        <w:t>SQL</w:t>
      </w:r>
      <w:r>
        <w:rPr>
          <w:spacing w:val="-60"/>
          <w:sz w:val="24"/>
        </w:rPr>
        <w:t xml:space="preserve"> </w:t>
      </w:r>
      <w:r>
        <w:rPr>
          <w:sz w:val="24"/>
        </w:rPr>
        <w:t>SECURITY</w:t>
      </w:r>
      <w:r>
        <w:rPr>
          <w:spacing w:val="-59"/>
          <w:sz w:val="24"/>
        </w:rPr>
        <w:t xml:space="preserve"> </w:t>
      </w:r>
      <w:r>
        <w:rPr>
          <w:sz w:val="24"/>
        </w:rPr>
        <w:t>DEFINER</w:t>
      </w:r>
    </w:p>
    <w:p w:rsidR="008046BD" w:rsidRDefault="00534A38">
      <w:pPr>
        <w:pStyle w:val="a3"/>
        <w:spacing w:before="5"/>
        <w:ind w:left="779"/>
      </w:pPr>
      <w:r>
        <w:t>分别是什么含义？</w:t>
      </w:r>
      <w:r>
        <w:t xml:space="preserve"> </w:t>
      </w:r>
    </w:p>
    <w:p w:rsidR="008046BD" w:rsidRDefault="00534A38">
      <w:pPr>
        <w:pStyle w:val="a3"/>
        <w:spacing w:before="4"/>
        <w:ind w:left="779"/>
      </w:pPr>
      <w:r>
        <w:t xml:space="preserve"> </w:t>
      </w:r>
    </w:p>
    <w:p w:rsidR="008046BD" w:rsidRDefault="00534A38">
      <w:pPr>
        <w:pStyle w:val="a3"/>
        <w:spacing w:before="5"/>
        <w:ind w:left="779"/>
      </w:pPr>
      <w:r>
        <w:t xml:space="preserve"> </w:t>
      </w:r>
    </w:p>
    <w:p w:rsidR="008046BD" w:rsidRDefault="008046BD">
      <w:pPr>
        <w:pStyle w:val="a3"/>
        <w:spacing w:before="10"/>
        <w:rPr>
          <w:sz w:val="28"/>
        </w:rPr>
      </w:pPr>
    </w:p>
    <w:p w:rsidR="008046BD" w:rsidRDefault="00534A38">
      <w:pPr>
        <w:pStyle w:val="3"/>
        <w:numPr>
          <w:ilvl w:val="2"/>
          <w:numId w:val="2"/>
        </w:numPr>
        <w:tabs>
          <w:tab w:val="left" w:pos="2040"/>
        </w:tabs>
        <w:ind w:hanging="829"/>
      </w:pPr>
      <w:bookmarkStart w:id="18" w:name="3.1.5_关于函数"/>
      <w:bookmarkStart w:id="19" w:name="_bookmark8"/>
      <w:bookmarkEnd w:id="18"/>
      <w:bookmarkEnd w:id="19"/>
      <w:r>
        <w:rPr>
          <w:w w:val="95"/>
        </w:rPr>
        <w:t>关于函数</w:t>
      </w:r>
      <w:r>
        <w:rPr>
          <w:w w:val="95"/>
        </w:rPr>
        <w:t xml:space="preserve"> </w:t>
      </w:r>
    </w:p>
    <w:p w:rsidR="008046BD" w:rsidRDefault="008046BD">
      <w:pPr>
        <w:pStyle w:val="a3"/>
        <w:spacing w:before="12"/>
        <w:rPr>
          <w:sz w:val="28"/>
        </w:rPr>
      </w:pPr>
    </w:p>
    <w:p w:rsidR="008046BD" w:rsidRDefault="00534A38">
      <w:pPr>
        <w:pStyle w:val="a3"/>
        <w:spacing w:line="242" w:lineRule="auto"/>
        <w:ind w:left="360" w:right="744"/>
      </w:pPr>
      <w:r>
        <w:rPr>
          <w:spacing w:val="-21"/>
        </w:rPr>
        <w:t>观察</w:t>
      </w:r>
      <w:r>
        <w:rPr>
          <w:spacing w:val="-21"/>
        </w:rPr>
        <w:t xml:space="preserve"> </w:t>
      </w:r>
      <w:proofErr w:type="spellStart"/>
      <w:r>
        <w:rPr>
          <w:spacing w:val="-1"/>
        </w:rPr>
        <w:t>sakila-schema.sql</w:t>
      </w:r>
      <w:proofErr w:type="spellEnd"/>
      <w:r>
        <w:rPr>
          <w:spacing w:val="-24"/>
        </w:rPr>
        <w:t xml:space="preserve"> </w:t>
      </w:r>
      <w:r>
        <w:rPr>
          <w:spacing w:val="-24"/>
        </w:rPr>
        <w:t>里面的</w:t>
      </w:r>
      <w:r>
        <w:rPr>
          <w:spacing w:val="-24"/>
        </w:rPr>
        <w:t xml:space="preserve"> </w:t>
      </w:r>
      <w:proofErr w:type="spellStart"/>
      <w:r>
        <w:t>get_customer_balance</w:t>
      </w:r>
      <w:proofErr w:type="spellEnd"/>
      <w:r>
        <w:rPr>
          <w:spacing w:val="-8"/>
        </w:rPr>
        <w:t xml:space="preserve"> </w:t>
      </w:r>
      <w:r>
        <w:rPr>
          <w:spacing w:val="-8"/>
        </w:rPr>
        <w:t>函数，结合官方文档分</w:t>
      </w:r>
      <w:r>
        <w:t>析：</w:t>
      </w:r>
      <w:r>
        <w:t xml:space="preserve"> </w:t>
      </w:r>
    </w:p>
    <w:p w:rsidR="008046BD" w:rsidRDefault="008046BD">
      <w:pPr>
        <w:spacing w:line="242" w:lineRule="auto"/>
        <w:sectPr w:rsidR="008046BD">
          <w:pgSz w:w="11910" w:h="16840"/>
          <w:pgMar w:top="1460" w:right="1080" w:bottom="1420" w:left="1440" w:header="0" w:footer="1188" w:gutter="0"/>
          <w:cols w:space="720"/>
        </w:sectPr>
      </w:pPr>
    </w:p>
    <w:p w:rsidR="008046BD" w:rsidRDefault="00534A38">
      <w:pPr>
        <w:pStyle w:val="a3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172710" cy="4121785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019" cy="412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6BD" w:rsidRDefault="00534A38">
      <w:pPr>
        <w:pStyle w:val="a3"/>
        <w:spacing w:before="12"/>
        <w:rPr>
          <w:sz w:val="9"/>
        </w:rPr>
      </w:pPr>
      <w:r>
        <w:rPr>
          <w:noProof/>
        </w:rPr>
        <w:drawing>
          <wp:anchor distT="0" distB="0" distL="0" distR="0" simplePos="0" relativeHeight="251642880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105410</wp:posOffset>
            </wp:positionV>
            <wp:extent cx="2689225" cy="1428115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533" cy="142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46BD" w:rsidRDefault="00534A38">
      <w:pPr>
        <w:pStyle w:val="a3"/>
        <w:spacing w:before="95"/>
        <w:ind w:left="360"/>
      </w:pPr>
      <w:r>
        <w:t>回答问题：</w:t>
      </w:r>
      <w:r>
        <w:t xml:space="preserve"> </w:t>
      </w:r>
    </w:p>
    <w:p w:rsidR="008046BD" w:rsidRDefault="00534A38">
      <w:pPr>
        <w:pStyle w:val="a6"/>
        <w:numPr>
          <w:ilvl w:val="0"/>
          <w:numId w:val="7"/>
        </w:numPr>
        <w:tabs>
          <w:tab w:val="left" w:pos="1199"/>
          <w:tab w:val="left" w:pos="1200"/>
        </w:tabs>
        <w:spacing w:before="5"/>
        <w:rPr>
          <w:sz w:val="24"/>
        </w:rPr>
      </w:pPr>
      <w:r>
        <w:rPr>
          <w:sz w:val="24"/>
        </w:rPr>
        <w:t>这个函数实现了什么功能？返回值是什么？</w:t>
      </w:r>
      <w:r>
        <w:rPr>
          <w:sz w:val="24"/>
        </w:rPr>
        <w:t xml:space="preserve"> </w:t>
      </w:r>
    </w:p>
    <w:p w:rsidR="008046BD" w:rsidRDefault="00534A38">
      <w:pPr>
        <w:pStyle w:val="a6"/>
        <w:numPr>
          <w:ilvl w:val="0"/>
          <w:numId w:val="7"/>
        </w:numPr>
        <w:tabs>
          <w:tab w:val="left" w:pos="1199"/>
          <w:tab w:val="left" w:pos="1200"/>
        </w:tabs>
        <w:spacing w:line="242" w:lineRule="auto"/>
        <w:ind w:left="780" w:right="722" w:hanging="420"/>
        <w:rPr>
          <w:sz w:val="24"/>
        </w:rPr>
      </w:pPr>
      <w:r>
        <w:rPr>
          <w:spacing w:val="-7"/>
          <w:sz w:val="24"/>
        </w:rPr>
        <w:t>这个函数体中用到了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3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13"/>
          <w:sz w:val="24"/>
        </w:rPr>
        <w:t>个</w:t>
      </w:r>
      <w:proofErr w:type="gramEnd"/>
      <w:r>
        <w:rPr>
          <w:spacing w:val="-13"/>
          <w:sz w:val="24"/>
        </w:rPr>
        <w:t>函数，是哪几个函数？这</w:t>
      </w:r>
      <w:r>
        <w:rPr>
          <w:spacing w:val="-13"/>
          <w:sz w:val="24"/>
        </w:rPr>
        <w:t xml:space="preserve"> </w:t>
      </w:r>
      <w:r>
        <w:rPr>
          <w:sz w:val="24"/>
        </w:rPr>
        <w:t>3</w:t>
      </w:r>
      <w:r>
        <w:rPr>
          <w:spacing w:val="-8"/>
          <w:sz w:val="24"/>
        </w:rPr>
        <w:t xml:space="preserve"> </w:t>
      </w:r>
      <w:proofErr w:type="gramStart"/>
      <w:r>
        <w:rPr>
          <w:spacing w:val="-8"/>
          <w:sz w:val="24"/>
        </w:rPr>
        <w:t>个</w:t>
      </w:r>
      <w:proofErr w:type="gramEnd"/>
      <w:r>
        <w:rPr>
          <w:spacing w:val="-8"/>
          <w:sz w:val="24"/>
        </w:rPr>
        <w:t>函数的作用分别</w:t>
      </w:r>
      <w:r>
        <w:rPr>
          <w:sz w:val="24"/>
        </w:rPr>
        <w:t>是？</w:t>
      </w:r>
      <w:r>
        <w:rPr>
          <w:sz w:val="24"/>
        </w:rPr>
        <w:t xml:space="preserve"> </w:t>
      </w:r>
    </w:p>
    <w:tbl>
      <w:tblPr>
        <w:tblW w:w="0" w:type="auto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4"/>
        <w:gridCol w:w="5438"/>
      </w:tblGrid>
      <w:tr w:rsidR="008046BD">
        <w:trPr>
          <w:trHeight w:val="623"/>
        </w:trPr>
        <w:tc>
          <w:tcPr>
            <w:tcW w:w="2664" w:type="dxa"/>
          </w:tcPr>
          <w:p w:rsidR="008046BD" w:rsidRDefault="00534A38">
            <w:pPr>
              <w:pStyle w:val="TableParagraph"/>
              <w:spacing w:before="141" w:line="240" w:lineRule="auto"/>
              <w:ind w:left="1131" w:right="1002"/>
              <w:jc w:val="center"/>
              <w:rPr>
                <w:sz w:val="24"/>
              </w:rPr>
            </w:pPr>
            <w:r>
              <w:rPr>
                <w:sz w:val="24"/>
              </w:rPr>
              <w:t>函数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438" w:type="dxa"/>
          </w:tcPr>
          <w:p w:rsidR="008046BD" w:rsidRDefault="00534A38">
            <w:pPr>
              <w:pStyle w:val="TableParagraph"/>
              <w:spacing w:before="141" w:line="240" w:lineRule="auto"/>
              <w:ind w:left="2516" w:right="2391"/>
              <w:jc w:val="center"/>
              <w:rPr>
                <w:sz w:val="24"/>
              </w:rPr>
            </w:pPr>
            <w:r>
              <w:rPr>
                <w:sz w:val="24"/>
              </w:rPr>
              <w:t>作用</w:t>
            </w:r>
            <w:r>
              <w:rPr>
                <w:sz w:val="24"/>
              </w:rPr>
              <w:t xml:space="preserve"> </w:t>
            </w:r>
          </w:p>
        </w:tc>
      </w:tr>
      <w:tr w:rsidR="008046BD">
        <w:trPr>
          <w:trHeight w:val="311"/>
        </w:trPr>
        <w:tc>
          <w:tcPr>
            <w:tcW w:w="2664" w:type="dxa"/>
          </w:tcPr>
          <w:p w:rsidR="008046BD" w:rsidRDefault="00534A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438" w:type="dxa"/>
          </w:tcPr>
          <w:p w:rsidR="008046BD" w:rsidRDefault="00534A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  <w:tr w:rsidR="008046BD">
        <w:trPr>
          <w:trHeight w:val="311"/>
        </w:trPr>
        <w:tc>
          <w:tcPr>
            <w:tcW w:w="2664" w:type="dxa"/>
          </w:tcPr>
          <w:p w:rsidR="008046BD" w:rsidRDefault="00534A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438" w:type="dxa"/>
          </w:tcPr>
          <w:p w:rsidR="008046BD" w:rsidRDefault="00534A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  <w:tr w:rsidR="008046BD">
        <w:trPr>
          <w:trHeight w:val="314"/>
        </w:trPr>
        <w:tc>
          <w:tcPr>
            <w:tcW w:w="2664" w:type="dxa"/>
          </w:tcPr>
          <w:p w:rsidR="008046BD" w:rsidRDefault="00534A38"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438" w:type="dxa"/>
          </w:tcPr>
          <w:p w:rsidR="008046BD" w:rsidRDefault="00534A38"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</w:tbl>
    <w:p w:rsidR="008046BD" w:rsidRDefault="008046BD">
      <w:pPr>
        <w:pStyle w:val="a3"/>
        <w:spacing w:before="10"/>
        <w:rPr>
          <w:sz w:val="21"/>
        </w:rPr>
      </w:pPr>
    </w:p>
    <w:p w:rsidR="008046BD" w:rsidRDefault="00534A38">
      <w:pPr>
        <w:pStyle w:val="2"/>
        <w:numPr>
          <w:ilvl w:val="1"/>
          <w:numId w:val="2"/>
        </w:numPr>
        <w:tabs>
          <w:tab w:val="left" w:pos="1352"/>
        </w:tabs>
        <w:spacing w:before="1"/>
        <w:ind w:hanging="568"/>
      </w:pPr>
      <w:bookmarkStart w:id="20" w:name="3.2_创建新用户并分配权限"/>
      <w:bookmarkStart w:id="21" w:name="_bookmark9"/>
      <w:bookmarkEnd w:id="20"/>
      <w:bookmarkEnd w:id="21"/>
      <w:r>
        <w:rPr>
          <w:w w:val="95"/>
        </w:rPr>
        <w:t>创建新用户并分配权限</w:t>
      </w:r>
    </w:p>
    <w:p w:rsidR="008046BD" w:rsidRDefault="008046BD">
      <w:pPr>
        <w:pStyle w:val="a3"/>
        <w:spacing w:before="15"/>
        <w:rPr>
          <w:rFonts w:ascii="Microsoft YaHei UI"/>
          <w:b/>
          <w:sz w:val="12"/>
        </w:rPr>
      </w:pPr>
    </w:p>
    <w:p w:rsidR="008046BD" w:rsidRDefault="00534A38">
      <w:pPr>
        <w:pStyle w:val="a3"/>
        <w:spacing w:before="67"/>
        <w:ind w:left="360"/>
      </w:pPr>
      <w:r>
        <w:t>（</w:t>
      </w:r>
      <w:r>
        <w:rPr>
          <w:shd w:val="clear" w:color="auto" w:fill="FFFF00"/>
        </w:rPr>
        <w:t>请把过程截图填写到实验报告中</w:t>
      </w:r>
      <w:r>
        <w:t>）</w:t>
      </w:r>
      <w:r>
        <w:t xml:space="preserve"> </w:t>
      </w:r>
    </w:p>
    <w:p w:rsidR="008046BD" w:rsidRDefault="00534A38">
      <w:pPr>
        <w:pStyle w:val="a3"/>
        <w:spacing w:before="4"/>
        <w:ind w:left="360"/>
      </w:pPr>
      <w:r>
        <w:t xml:space="preserve"> </w:t>
      </w:r>
    </w:p>
    <w:p w:rsidR="008046BD" w:rsidRDefault="008046BD">
      <w:pPr>
        <w:sectPr w:rsidR="008046BD">
          <w:pgSz w:w="11910" w:h="16840"/>
          <w:pgMar w:top="1440" w:right="1080" w:bottom="1420" w:left="1440" w:header="0" w:footer="1188" w:gutter="0"/>
          <w:cols w:space="720"/>
        </w:sectPr>
      </w:pPr>
    </w:p>
    <w:p w:rsidR="008046BD" w:rsidRDefault="00534A38">
      <w:pPr>
        <w:pStyle w:val="a3"/>
        <w:spacing w:before="44"/>
        <w:ind w:left="360"/>
      </w:pPr>
      <w:r>
        <w:rPr>
          <w:w w:val="95"/>
        </w:rPr>
        <w:lastRenderedPageBreak/>
        <w:t>1</w:t>
      </w:r>
      <w:r>
        <w:rPr>
          <w:spacing w:val="-5"/>
          <w:w w:val="95"/>
        </w:rPr>
        <w:t>、</w:t>
      </w:r>
      <w:r>
        <w:rPr>
          <w:spacing w:val="-5"/>
          <w:w w:val="95"/>
        </w:rPr>
        <w:t xml:space="preserve"> </w:t>
      </w:r>
      <w:r>
        <w:rPr>
          <w:spacing w:val="-5"/>
          <w:w w:val="95"/>
        </w:rPr>
        <w:t>创建新用户</w:t>
      </w:r>
      <w:r>
        <w:rPr>
          <w:spacing w:val="-5"/>
          <w:w w:val="95"/>
        </w:rPr>
        <w:t xml:space="preserve"> </w:t>
      </w:r>
    </w:p>
    <w:p w:rsidR="008046BD" w:rsidRDefault="00534A38">
      <w:pPr>
        <w:pStyle w:val="a6"/>
        <w:numPr>
          <w:ilvl w:val="0"/>
          <w:numId w:val="8"/>
        </w:numPr>
        <w:tabs>
          <w:tab w:val="left" w:pos="1620"/>
        </w:tabs>
        <w:rPr>
          <w:sz w:val="24"/>
        </w:rPr>
      </w:pPr>
      <w:r>
        <w:rPr>
          <w:sz w:val="24"/>
        </w:rPr>
        <w:t>查看当前已有用户</w:t>
      </w:r>
      <w:r>
        <w:rPr>
          <w:sz w:val="24"/>
        </w:rPr>
        <w:t xml:space="preserve"> </w:t>
      </w:r>
    </w:p>
    <w:p w:rsidR="008046BD" w:rsidRDefault="00534A38">
      <w:pPr>
        <w:spacing w:before="58"/>
        <w:ind w:left="784"/>
        <w:rPr>
          <w:rFonts w:ascii="Courier New"/>
          <w:sz w:val="21"/>
        </w:rPr>
      </w:pPr>
      <w:r>
        <w:rPr>
          <w:noProof/>
        </w:rPr>
        <w:drawing>
          <wp:anchor distT="0" distB="0" distL="0" distR="0" simplePos="0" relativeHeight="251643904" behindDoc="0" locked="0" layoutInCell="1" allowOverlap="1">
            <wp:simplePos x="0" y="0"/>
            <wp:positionH relativeFrom="page">
              <wp:posOffset>1295400</wp:posOffset>
            </wp:positionH>
            <wp:positionV relativeFrom="paragraph">
              <wp:posOffset>210185</wp:posOffset>
            </wp:positionV>
            <wp:extent cx="4839970" cy="2752725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pn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9839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Courier New"/>
          <w:sz w:val="21"/>
          <w:shd w:val="clear" w:color="auto" w:fill="C0C0C0"/>
        </w:rPr>
        <w:t>select</w:t>
      </w:r>
      <w:proofErr w:type="gramEnd"/>
      <w:r>
        <w:rPr>
          <w:rFonts w:ascii="Courier New"/>
          <w:spacing w:val="-2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user</w:t>
      </w:r>
      <w:r>
        <w:rPr>
          <w:rFonts w:ascii="Courier New"/>
          <w:spacing w:val="-1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from</w:t>
      </w:r>
      <w:r>
        <w:rPr>
          <w:rFonts w:ascii="Courier New"/>
          <w:spacing w:val="-1"/>
          <w:sz w:val="21"/>
          <w:shd w:val="clear" w:color="auto" w:fill="C0C0C0"/>
        </w:rPr>
        <w:t xml:space="preserve"> </w:t>
      </w:r>
      <w:proofErr w:type="spellStart"/>
      <w:r>
        <w:rPr>
          <w:rFonts w:ascii="Courier New"/>
          <w:sz w:val="21"/>
          <w:shd w:val="clear" w:color="auto" w:fill="C0C0C0"/>
        </w:rPr>
        <w:t>mysql.user</w:t>
      </w:r>
      <w:proofErr w:type="spellEnd"/>
      <w:r>
        <w:rPr>
          <w:rFonts w:ascii="Courier New"/>
          <w:sz w:val="21"/>
          <w:shd w:val="clear" w:color="auto" w:fill="C0C0C0"/>
        </w:rPr>
        <w:t>;</w:t>
      </w:r>
    </w:p>
    <w:p w:rsidR="008046BD" w:rsidRDefault="00534A38">
      <w:pPr>
        <w:pStyle w:val="a3"/>
        <w:ind w:left="784"/>
      </w:pPr>
      <w:r>
        <w:t xml:space="preserve"> </w:t>
      </w:r>
    </w:p>
    <w:p w:rsidR="008046BD" w:rsidRDefault="00534A38">
      <w:pPr>
        <w:pStyle w:val="a6"/>
        <w:numPr>
          <w:ilvl w:val="0"/>
          <w:numId w:val="8"/>
        </w:numPr>
        <w:tabs>
          <w:tab w:val="left" w:pos="1620"/>
        </w:tabs>
        <w:spacing w:before="0"/>
        <w:rPr>
          <w:sz w:val="24"/>
        </w:rPr>
      </w:pPr>
      <w:r>
        <w:rPr>
          <w:spacing w:val="3"/>
          <w:w w:val="95"/>
          <w:sz w:val="24"/>
        </w:rPr>
        <w:t>新建</w:t>
      </w:r>
      <w:r>
        <w:rPr>
          <w:spacing w:val="3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sakila_test</w:t>
      </w:r>
      <w:proofErr w:type="spellEnd"/>
      <w:r>
        <w:rPr>
          <w:spacing w:val="4"/>
          <w:w w:val="95"/>
          <w:sz w:val="24"/>
        </w:rPr>
        <w:t xml:space="preserve"> </w:t>
      </w:r>
      <w:r>
        <w:rPr>
          <w:spacing w:val="4"/>
          <w:w w:val="95"/>
          <w:sz w:val="24"/>
        </w:rPr>
        <w:t>用户</w:t>
      </w:r>
      <w:r>
        <w:rPr>
          <w:w w:val="95"/>
          <w:sz w:val="24"/>
        </w:rPr>
        <w:t>（</w:t>
      </w:r>
      <w:r>
        <w:rPr>
          <w:spacing w:val="4"/>
          <w:w w:val="95"/>
          <w:sz w:val="24"/>
        </w:rPr>
        <w:t>密码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123456</w:t>
      </w:r>
      <w:r>
        <w:rPr>
          <w:w w:val="95"/>
          <w:sz w:val="24"/>
        </w:rPr>
        <w:t>）</w:t>
      </w:r>
      <w:r>
        <w:rPr>
          <w:w w:val="95"/>
          <w:sz w:val="24"/>
        </w:rPr>
        <w:t xml:space="preserve"> </w:t>
      </w:r>
    </w:p>
    <w:p w:rsidR="008046BD" w:rsidRDefault="00534A38">
      <w:pPr>
        <w:spacing w:before="51"/>
        <w:ind w:left="784"/>
        <w:rPr>
          <w:rFonts w:ascii="Courier New"/>
          <w:sz w:val="21"/>
        </w:rPr>
      </w:pPr>
      <w:proofErr w:type="gramStart"/>
      <w:r>
        <w:rPr>
          <w:rFonts w:ascii="Courier New"/>
          <w:sz w:val="21"/>
          <w:shd w:val="clear" w:color="auto" w:fill="C0C0C0"/>
        </w:rPr>
        <w:t>create</w:t>
      </w:r>
      <w:proofErr w:type="gramEnd"/>
      <w:r>
        <w:rPr>
          <w:rFonts w:ascii="Courier New"/>
          <w:spacing w:val="-3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user</w:t>
      </w:r>
      <w:r>
        <w:rPr>
          <w:rFonts w:ascii="Courier New"/>
          <w:spacing w:val="-2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'</w:t>
      </w:r>
      <w:proofErr w:type="spellStart"/>
      <w:r>
        <w:rPr>
          <w:rFonts w:ascii="Courier New"/>
          <w:sz w:val="21"/>
          <w:shd w:val="clear" w:color="auto" w:fill="C0C0C0"/>
        </w:rPr>
        <w:t>sakila_test'@'localhost</w:t>
      </w:r>
      <w:proofErr w:type="spellEnd"/>
      <w:r>
        <w:rPr>
          <w:rFonts w:ascii="Courier New"/>
          <w:sz w:val="21"/>
          <w:shd w:val="clear" w:color="auto" w:fill="C0C0C0"/>
        </w:rPr>
        <w:t>'</w:t>
      </w:r>
      <w:r>
        <w:rPr>
          <w:rFonts w:ascii="Courier New"/>
          <w:spacing w:val="-2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identified</w:t>
      </w:r>
      <w:r>
        <w:rPr>
          <w:rFonts w:ascii="Courier New"/>
          <w:spacing w:val="-2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by</w:t>
      </w:r>
      <w:r>
        <w:rPr>
          <w:rFonts w:ascii="Courier New"/>
          <w:spacing w:val="-3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'123456';</w:t>
      </w:r>
    </w:p>
    <w:p w:rsidR="008046BD" w:rsidRDefault="008046BD">
      <w:pPr>
        <w:pStyle w:val="a3"/>
        <w:rPr>
          <w:rFonts w:ascii="Courier New"/>
          <w:sz w:val="26"/>
        </w:rPr>
      </w:pPr>
    </w:p>
    <w:p w:rsidR="008046BD" w:rsidRDefault="008046BD">
      <w:pPr>
        <w:pStyle w:val="a3"/>
        <w:rPr>
          <w:rFonts w:ascii="Courier New"/>
          <w:sz w:val="26"/>
        </w:rPr>
      </w:pPr>
    </w:p>
    <w:p w:rsidR="008046BD" w:rsidRDefault="008046BD">
      <w:pPr>
        <w:pStyle w:val="a3"/>
        <w:spacing w:before="5"/>
        <w:rPr>
          <w:rFonts w:ascii="Courier New"/>
          <w:sz w:val="32"/>
        </w:rPr>
      </w:pPr>
    </w:p>
    <w:p w:rsidR="008046BD" w:rsidRDefault="00534A38">
      <w:pPr>
        <w:pStyle w:val="a6"/>
        <w:numPr>
          <w:ilvl w:val="0"/>
          <w:numId w:val="8"/>
        </w:numPr>
        <w:tabs>
          <w:tab w:val="left" w:pos="1620"/>
        </w:tabs>
        <w:spacing w:before="1"/>
        <w:rPr>
          <w:sz w:val="24"/>
        </w:rPr>
      </w:pPr>
      <w:r>
        <w:rPr>
          <w:sz w:val="24"/>
        </w:rPr>
        <w:t>再查看用户就可以看到新用户：</w:t>
      </w:r>
      <w:r>
        <w:rPr>
          <w:sz w:val="24"/>
        </w:rPr>
        <w:t xml:space="preserve"> </w:t>
      </w:r>
    </w:p>
    <w:p w:rsidR="008046BD" w:rsidRDefault="00534A38">
      <w:pPr>
        <w:spacing w:before="57"/>
        <w:ind w:left="784"/>
        <w:rPr>
          <w:rFonts w:ascii="Courier New"/>
          <w:sz w:val="21"/>
        </w:rPr>
      </w:pPr>
      <w:proofErr w:type="gramStart"/>
      <w:r>
        <w:rPr>
          <w:rFonts w:ascii="Courier New"/>
          <w:sz w:val="21"/>
          <w:shd w:val="clear" w:color="auto" w:fill="C0C0C0"/>
        </w:rPr>
        <w:t>select</w:t>
      </w:r>
      <w:proofErr w:type="gramEnd"/>
      <w:r>
        <w:rPr>
          <w:rFonts w:ascii="Courier New"/>
          <w:spacing w:val="-2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user</w:t>
      </w:r>
      <w:r>
        <w:rPr>
          <w:rFonts w:ascii="Courier New"/>
          <w:spacing w:val="-1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from</w:t>
      </w:r>
      <w:r>
        <w:rPr>
          <w:rFonts w:ascii="Courier New"/>
          <w:spacing w:val="-1"/>
          <w:sz w:val="21"/>
          <w:shd w:val="clear" w:color="auto" w:fill="C0C0C0"/>
        </w:rPr>
        <w:t xml:space="preserve"> </w:t>
      </w:r>
      <w:proofErr w:type="spellStart"/>
      <w:r>
        <w:rPr>
          <w:rFonts w:ascii="Courier New"/>
          <w:sz w:val="21"/>
          <w:shd w:val="clear" w:color="auto" w:fill="C0C0C0"/>
        </w:rPr>
        <w:t>mysql.user</w:t>
      </w:r>
      <w:proofErr w:type="spellEnd"/>
      <w:r>
        <w:rPr>
          <w:rFonts w:ascii="Courier New"/>
          <w:sz w:val="21"/>
          <w:shd w:val="clear" w:color="auto" w:fill="C0C0C0"/>
        </w:rPr>
        <w:t>;</w:t>
      </w:r>
    </w:p>
    <w:p w:rsidR="008046BD" w:rsidRDefault="00534A38">
      <w:pPr>
        <w:pStyle w:val="a3"/>
        <w:spacing w:before="8"/>
        <w:rPr>
          <w:rFonts w:ascii="Courier New"/>
          <w:sz w:val="10"/>
        </w:rPr>
      </w:pPr>
      <w:r>
        <w:rPr>
          <w:noProof/>
        </w:rPr>
        <w:drawing>
          <wp:anchor distT="0" distB="0" distL="0" distR="0" simplePos="0" relativeHeight="251644928" behindDoc="0" locked="0" layoutInCell="1" allowOverlap="1">
            <wp:simplePos x="0" y="0"/>
            <wp:positionH relativeFrom="page">
              <wp:posOffset>1412240</wp:posOffset>
            </wp:positionH>
            <wp:positionV relativeFrom="paragraph">
              <wp:posOffset>102235</wp:posOffset>
            </wp:positionV>
            <wp:extent cx="2985770" cy="2010410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jpe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5710" cy="2010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46BD" w:rsidRDefault="00534A38">
      <w:pPr>
        <w:pStyle w:val="a3"/>
        <w:spacing w:before="97"/>
        <w:ind w:left="784"/>
      </w:pPr>
      <w:r>
        <w:t xml:space="preserve"> </w:t>
      </w:r>
    </w:p>
    <w:p w:rsidR="008046BD" w:rsidRDefault="00534A38">
      <w:pPr>
        <w:pStyle w:val="a3"/>
        <w:spacing w:before="5"/>
        <w:ind w:right="4990"/>
        <w:jc w:val="right"/>
      </w:pPr>
      <w:r>
        <w:t>2</w:t>
      </w:r>
      <w:r>
        <w:rPr>
          <w:spacing w:val="-13"/>
        </w:rPr>
        <w:t>、</w:t>
      </w:r>
      <w:r>
        <w:rPr>
          <w:spacing w:val="-13"/>
        </w:rPr>
        <w:t xml:space="preserve"> </w:t>
      </w:r>
      <w:r>
        <w:rPr>
          <w:spacing w:val="-13"/>
        </w:rPr>
        <w:t>为新用户赋予访问</w:t>
      </w:r>
      <w:r>
        <w:rPr>
          <w:spacing w:val="-13"/>
        </w:rPr>
        <w:t xml:space="preserve"> </w:t>
      </w:r>
      <w:proofErr w:type="spellStart"/>
      <w:r>
        <w:t>sakila</w:t>
      </w:r>
      <w:proofErr w:type="spellEnd"/>
      <w:r>
        <w:rPr>
          <w:spacing w:val="-15"/>
        </w:rPr>
        <w:t xml:space="preserve"> </w:t>
      </w:r>
      <w:r>
        <w:rPr>
          <w:spacing w:val="-15"/>
        </w:rPr>
        <w:t>的权限</w:t>
      </w:r>
      <w:r>
        <w:rPr>
          <w:spacing w:val="-15"/>
        </w:rPr>
        <w:t xml:space="preserve"> </w:t>
      </w:r>
    </w:p>
    <w:p w:rsidR="008046BD" w:rsidRDefault="00534A38">
      <w:pPr>
        <w:pStyle w:val="a6"/>
        <w:numPr>
          <w:ilvl w:val="0"/>
          <w:numId w:val="9"/>
        </w:numPr>
        <w:tabs>
          <w:tab w:val="left" w:pos="778"/>
        </w:tabs>
        <w:ind w:right="5004" w:hanging="1620"/>
        <w:jc w:val="right"/>
        <w:rPr>
          <w:sz w:val="24"/>
        </w:rPr>
      </w:pPr>
      <w:r>
        <w:rPr>
          <w:sz w:val="24"/>
        </w:rPr>
        <w:t>先查看新用户当前的权限</w:t>
      </w:r>
      <w:r>
        <w:rPr>
          <w:sz w:val="24"/>
        </w:rPr>
        <w:t xml:space="preserve"> </w:t>
      </w:r>
    </w:p>
    <w:p w:rsidR="008046BD" w:rsidRDefault="00534A38">
      <w:pPr>
        <w:spacing w:before="58"/>
        <w:ind w:left="1262"/>
        <w:rPr>
          <w:rFonts w:ascii="Courier New"/>
          <w:sz w:val="21"/>
        </w:rPr>
      </w:pPr>
      <w:proofErr w:type="gramStart"/>
      <w:r>
        <w:rPr>
          <w:rFonts w:ascii="Courier New"/>
          <w:sz w:val="21"/>
          <w:shd w:val="clear" w:color="auto" w:fill="C0C0C0"/>
        </w:rPr>
        <w:t>show</w:t>
      </w:r>
      <w:proofErr w:type="gramEnd"/>
      <w:r>
        <w:rPr>
          <w:rFonts w:ascii="Courier New"/>
          <w:spacing w:val="-3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grants</w:t>
      </w:r>
      <w:r>
        <w:rPr>
          <w:rFonts w:ascii="Courier New"/>
          <w:spacing w:val="-3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for</w:t>
      </w:r>
      <w:r>
        <w:rPr>
          <w:rFonts w:ascii="Courier New"/>
          <w:spacing w:val="-3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'</w:t>
      </w:r>
      <w:proofErr w:type="spellStart"/>
      <w:r>
        <w:rPr>
          <w:rFonts w:ascii="Courier New"/>
          <w:sz w:val="21"/>
          <w:shd w:val="clear" w:color="auto" w:fill="C0C0C0"/>
        </w:rPr>
        <w:t>sakila_test'@'localhost</w:t>
      </w:r>
      <w:proofErr w:type="spellEnd"/>
      <w:r>
        <w:rPr>
          <w:rFonts w:ascii="Courier New"/>
          <w:sz w:val="21"/>
          <w:shd w:val="clear" w:color="auto" w:fill="C0C0C0"/>
        </w:rPr>
        <w:t>';</w:t>
      </w:r>
    </w:p>
    <w:p w:rsidR="008046BD" w:rsidRDefault="008046BD">
      <w:pPr>
        <w:pStyle w:val="a3"/>
        <w:spacing w:before="6"/>
        <w:rPr>
          <w:rFonts w:ascii="Courier New"/>
          <w:sz w:val="23"/>
        </w:rPr>
      </w:pPr>
    </w:p>
    <w:p w:rsidR="008046BD" w:rsidRDefault="00534A38">
      <w:pPr>
        <w:pStyle w:val="a6"/>
        <w:numPr>
          <w:ilvl w:val="0"/>
          <w:numId w:val="9"/>
        </w:numPr>
        <w:tabs>
          <w:tab w:val="left" w:pos="1620"/>
        </w:tabs>
        <w:spacing w:before="66" w:line="242" w:lineRule="auto"/>
        <w:ind w:left="842" w:right="4764" w:firstLine="0"/>
        <w:rPr>
          <w:sz w:val="24"/>
        </w:rPr>
      </w:pPr>
      <w:r>
        <w:rPr>
          <w:sz w:val="24"/>
        </w:rPr>
        <w:t>看看当前的权限可以做什么用新用户连接数据库：</w:t>
      </w:r>
      <w:r>
        <w:rPr>
          <w:sz w:val="24"/>
        </w:rPr>
        <w:t xml:space="preserve"> </w:t>
      </w:r>
    </w:p>
    <w:p w:rsidR="008046BD" w:rsidRDefault="008046BD">
      <w:pPr>
        <w:spacing w:line="242" w:lineRule="auto"/>
        <w:rPr>
          <w:sz w:val="24"/>
        </w:rPr>
        <w:sectPr w:rsidR="008046BD">
          <w:pgSz w:w="11910" w:h="16840"/>
          <w:pgMar w:top="1380" w:right="1080" w:bottom="1420" w:left="1440" w:header="0" w:footer="1188" w:gutter="0"/>
          <w:cols w:space="720"/>
        </w:sectPr>
      </w:pPr>
    </w:p>
    <w:p w:rsidR="008046BD" w:rsidRDefault="00534A38">
      <w:pPr>
        <w:pStyle w:val="a3"/>
        <w:ind w:left="8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99710" cy="5099685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.jpe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207" cy="509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6BD" w:rsidRDefault="00534A38">
      <w:pPr>
        <w:pStyle w:val="a3"/>
        <w:spacing w:before="24"/>
        <w:ind w:left="842"/>
      </w:pPr>
      <w:r>
        <w:rPr>
          <w:spacing w:val="8"/>
          <w:w w:val="95"/>
        </w:rPr>
        <w:t>输入</w:t>
      </w:r>
      <w:r>
        <w:rPr>
          <w:spacing w:val="8"/>
          <w:w w:val="95"/>
        </w:rPr>
        <w:t xml:space="preserve"> </w:t>
      </w:r>
      <w:r>
        <w:rPr>
          <w:w w:val="95"/>
        </w:rPr>
        <w:t>Connection</w:t>
      </w:r>
      <w:r>
        <w:rPr>
          <w:spacing w:val="160"/>
        </w:rPr>
        <w:t xml:space="preserve"> </w:t>
      </w:r>
      <w:r>
        <w:rPr>
          <w:w w:val="95"/>
        </w:rPr>
        <w:t>Name</w:t>
      </w:r>
      <w:r>
        <w:rPr>
          <w:w w:val="95"/>
        </w:rPr>
        <w:t>、</w:t>
      </w:r>
      <w:r>
        <w:rPr>
          <w:w w:val="95"/>
        </w:rPr>
        <w:t>Username</w:t>
      </w:r>
      <w:r>
        <w:rPr>
          <w:w w:val="95"/>
        </w:rPr>
        <w:t>，点击</w:t>
      </w:r>
      <w:r>
        <w:rPr>
          <w:w w:val="95"/>
        </w:rPr>
        <w:t xml:space="preserve">“OK” </w:t>
      </w: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spacing w:before="11"/>
        <w:rPr>
          <w:sz w:val="26"/>
        </w:rPr>
      </w:pPr>
    </w:p>
    <w:p w:rsidR="008046BD" w:rsidRDefault="00534A38">
      <w:pPr>
        <w:pStyle w:val="a3"/>
        <w:spacing w:before="66"/>
        <w:ind w:right="115"/>
        <w:jc w:val="right"/>
      </w:pPr>
      <w:r>
        <w:rPr>
          <w:noProof/>
        </w:rPr>
        <w:drawing>
          <wp:anchor distT="0" distB="0" distL="0" distR="0" simplePos="0" relativeHeight="251652096" behindDoc="0" locked="0" layoutInCell="1" allowOverlap="1">
            <wp:simplePos x="0" y="0"/>
            <wp:positionH relativeFrom="page">
              <wp:posOffset>1448435</wp:posOffset>
            </wp:positionH>
            <wp:positionV relativeFrom="paragraph">
              <wp:posOffset>-3118485</wp:posOffset>
            </wp:positionV>
            <wp:extent cx="5274945" cy="3313430"/>
            <wp:effectExtent l="0" t="0" r="0" b="0"/>
            <wp:wrapNone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.jpeg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943" cy="3313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8046BD" w:rsidRDefault="008046BD">
      <w:pPr>
        <w:jc w:val="right"/>
        <w:sectPr w:rsidR="008046BD">
          <w:pgSz w:w="11910" w:h="16840"/>
          <w:pgMar w:top="1480" w:right="1080" w:bottom="1420" w:left="1440" w:header="0" w:footer="1188" w:gutter="0"/>
          <w:cols w:space="720"/>
        </w:sectPr>
      </w:pPr>
    </w:p>
    <w:p w:rsidR="008046BD" w:rsidRDefault="00534A38">
      <w:pPr>
        <w:pStyle w:val="a3"/>
        <w:ind w:left="8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977640" cy="2099310"/>
            <wp:effectExtent l="0" t="0" r="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3.jpe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824" cy="209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6BD" w:rsidRDefault="00534A38">
      <w:pPr>
        <w:pStyle w:val="a3"/>
        <w:spacing w:before="49"/>
        <w:ind w:left="842"/>
      </w:pPr>
      <w:r>
        <w:t>输入密码，登录：</w:t>
      </w:r>
      <w:r>
        <w:t xml:space="preserve"> </w:t>
      </w:r>
    </w:p>
    <w:p w:rsidR="008046BD" w:rsidRDefault="00534A38">
      <w:pPr>
        <w:pStyle w:val="a3"/>
        <w:spacing w:before="8"/>
        <w:rPr>
          <w:sz w:val="25"/>
        </w:rPr>
      </w:pPr>
      <w:r>
        <w:rPr>
          <w:noProof/>
        </w:rPr>
        <w:drawing>
          <wp:anchor distT="0" distB="0" distL="0" distR="0" simplePos="0" relativeHeight="251645952" behindDoc="0" locked="0" layoutInCell="1" allowOverlap="1">
            <wp:simplePos x="0" y="0"/>
            <wp:positionH relativeFrom="page">
              <wp:posOffset>1548130</wp:posOffset>
            </wp:positionH>
            <wp:positionV relativeFrom="paragraph">
              <wp:posOffset>233045</wp:posOffset>
            </wp:positionV>
            <wp:extent cx="4661535" cy="1343660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4.jpeg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1654" cy="1343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spacing w:before="7"/>
        <w:rPr>
          <w:sz w:val="22"/>
        </w:rPr>
      </w:pPr>
    </w:p>
    <w:p w:rsidR="008046BD" w:rsidRDefault="00534A38">
      <w:pPr>
        <w:pStyle w:val="a3"/>
        <w:spacing w:before="67"/>
        <w:ind w:left="842"/>
      </w:pPr>
      <w:r>
        <w:t>这时看不到原来的数据库：</w:t>
      </w:r>
      <w:r>
        <w:t xml:space="preserve"> </w:t>
      </w:r>
    </w:p>
    <w:p w:rsidR="008046BD" w:rsidRDefault="00534A38">
      <w:pPr>
        <w:pStyle w:val="a3"/>
        <w:spacing w:before="1"/>
        <w:rPr>
          <w:sz w:val="9"/>
        </w:rPr>
      </w:pPr>
      <w:r>
        <w:rPr>
          <w:noProof/>
        </w:rPr>
        <w:drawing>
          <wp:anchor distT="0" distB="0" distL="0" distR="0" simplePos="0" relativeHeight="251646976" behindDoc="0" locked="0" layoutInCell="1" allowOverlap="1">
            <wp:simplePos x="0" y="0"/>
            <wp:positionH relativeFrom="page">
              <wp:posOffset>1448435</wp:posOffset>
            </wp:positionH>
            <wp:positionV relativeFrom="paragraph">
              <wp:posOffset>99060</wp:posOffset>
            </wp:positionV>
            <wp:extent cx="5236845" cy="3740150"/>
            <wp:effectExtent l="0" t="0" r="0" b="0"/>
            <wp:wrapTopAndBottom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5.pn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670" cy="374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46BD" w:rsidRDefault="00534A38">
      <w:pPr>
        <w:pStyle w:val="a3"/>
        <w:spacing w:before="169"/>
        <w:ind w:left="842"/>
      </w:pPr>
      <w:r>
        <w:t>你可以用新用户新建库、表等。</w:t>
      </w:r>
      <w:r>
        <w:t xml:space="preserve"> </w:t>
      </w:r>
    </w:p>
    <w:p w:rsidR="008046BD" w:rsidRDefault="008046BD">
      <w:pPr>
        <w:sectPr w:rsidR="008046BD">
          <w:pgSz w:w="11910" w:h="16840"/>
          <w:pgMar w:top="1500" w:right="1080" w:bottom="1420" w:left="1440" w:header="0" w:footer="1188" w:gutter="0"/>
          <w:cols w:space="720"/>
        </w:sectPr>
      </w:pPr>
    </w:p>
    <w:p w:rsidR="008046BD" w:rsidRDefault="00534A38">
      <w:pPr>
        <w:pStyle w:val="a6"/>
        <w:numPr>
          <w:ilvl w:val="0"/>
          <w:numId w:val="9"/>
        </w:numPr>
        <w:tabs>
          <w:tab w:val="left" w:pos="1620"/>
        </w:tabs>
        <w:spacing w:before="44" w:line="242" w:lineRule="auto"/>
        <w:ind w:left="842" w:right="1493" w:firstLine="0"/>
        <w:rPr>
          <w:sz w:val="24"/>
        </w:rPr>
      </w:pPr>
      <w:r>
        <w:rPr>
          <w:spacing w:val="-12"/>
          <w:sz w:val="24"/>
        </w:rPr>
        <w:lastRenderedPageBreak/>
        <w:t>把原来的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sakila</w:t>
      </w:r>
      <w:proofErr w:type="spellEnd"/>
      <w:r>
        <w:rPr>
          <w:spacing w:val="-12"/>
          <w:sz w:val="24"/>
        </w:rPr>
        <w:t xml:space="preserve"> </w:t>
      </w:r>
      <w:r>
        <w:rPr>
          <w:spacing w:val="-12"/>
          <w:sz w:val="24"/>
        </w:rPr>
        <w:t>数据库的访问权限赋予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sakila_test</w:t>
      </w:r>
      <w:proofErr w:type="spellEnd"/>
      <w:r>
        <w:rPr>
          <w:spacing w:val="-18"/>
          <w:sz w:val="24"/>
        </w:rPr>
        <w:t xml:space="preserve"> </w:t>
      </w:r>
      <w:r>
        <w:rPr>
          <w:spacing w:val="-18"/>
          <w:sz w:val="24"/>
        </w:rPr>
        <w:t>用户</w:t>
      </w:r>
      <w:r>
        <w:rPr>
          <w:color w:val="FF0000"/>
          <w:spacing w:val="-7"/>
          <w:sz w:val="24"/>
        </w:rPr>
        <w:t>注意：要先切换回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z w:val="24"/>
        </w:rPr>
        <w:t>root</w:t>
      </w:r>
      <w:r>
        <w:rPr>
          <w:color w:val="FF0000"/>
          <w:spacing w:val="-14"/>
          <w:sz w:val="24"/>
        </w:rPr>
        <w:t xml:space="preserve"> </w:t>
      </w:r>
      <w:r>
        <w:rPr>
          <w:color w:val="FF0000"/>
          <w:spacing w:val="-14"/>
          <w:sz w:val="24"/>
        </w:rPr>
        <w:t>用户执行下面的</w:t>
      </w:r>
      <w:r>
        <w:rPr>
          <w:color w:val="FF0000"/>
          <w:spacing w:val="-14"/>
          <w:sz w:val="24"/>
        </w:rPr>
        <w:t xml:space="preserve"> </w:t>
      </w:r>
      <w:r>
        <w:rPr>
          <w:color w:val="FF0000"/>
          <w:sz w:val="24"/>
        </w:rPr>
        <w:t>grant</w:t>
      </w:r>
      <w:r>
        <w:rPr>
          <w:color w:val="FF0000"/>
          <w:spacing w:val="-20"/>
          <w:sz w:val="24"/>
        </w:rPr>
        <w:t xml:space="preserve"> </w:t>
      </w:r>
      <w:r>
        <w:rPr>
          <w:color w:val="FF0000"/>
          <w:spacing w:val="-20"/>
          <w:sz w:val="24"/>
        </w:rPr>
        <w:t>操作</w:t>
      </w:r>
      <w:r>
        <w:rPr>
          <w:color w:val="FF0000"/>
          <w:spacing w:val="-20"/>
          <w:sz w:val="24"/>
        </w:rPr>
        <w:t xml:space="preserve"> </w:t>
      </w:r>
    </w:p>
    <w:p w:rsidR="008046BD" w:rsidRDefault="00534A38">
      <w:pPr>
        <w:spacing w:before="56"/>
        <w:ind w:left="784"/>
        <w:rPr>
          <w:rFonts w:ascii="Courier New"/>
          <w:sz w:val="21"/>
        </w:rPr>
      </w:pPr>
      <w:r>
        <w:rPr>
          <w:noProof/>
        </w:rPr>
        <w:drawing>
          <wp:anchor distT="0" distB="0" distL="0" distR="0" simplePos="0" relativeHeight="251648000" behindDoc="0" locked="0" layoutInCell="1" allowOverlap="1">
            <wp:simplePos x="0" y="0"/>
            <wp:positionH relativeFrom="page">
              <wp:posOffset>1412875</wp:posOffset>
            </wp:positionH>
            <wp:positionV relativeFrom="paragraph">
              <wp:posOffset>242570</wp:posOffset>
            </wp:positionV>
            <wp:extent cx="5325110" cy="312420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6.jpe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243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Courier New"/>
          <w:sz w:val="21"/>
          <w:shd w:val="clear" w:color="auto" w:fill="C0C0C0"/>
        </w:rPr>
        <w:t>grant</w:t>
      </w:r>
      <w:proofErr w:type="gramEnd"/>
      <w:r>
        <w:rPr>
          <w:rFonts w:ascii="Courier New"/>
          <w:spacing w:val="-3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all</w:t>
      </w:r>
      <w:r>
        <w:rPr>
          <w:rFonts w:ascii="Courier New"/>
          <w:spacing w:val="-2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privileges on</w:t>
      </w:r>
      <w:r>
        <w:rPr>
          <w:rFonts w:ascii="Courier New"/>
          <w:spacing w:val="-2"/>
          <w:sz w:val="21"/>
          <w:shd w:val="clear" w:color="auto" w:fill="C0C0C0"/>
        </w:rPr>
        <w:t xml:space="preserve"> </w:t>
      </w:r>
      <w:proofErr w:type="spellStart"/>
      <w:r>
        <w:rPr>
          <w:rFonts w:ascii="Courier New"/>
          <w:sz w:val="21"/>
          <w:shd w:val="clear" w:color="auto" w:fill="C0C0C0"/>
        </w:rPr>
        <w:t>sakila</w:t>
      </w:r>
      <w:proofErr w:type="spellEnd"/>
      <w:r>
        <w:rPr>
          <w:rFonts w:ascii="Courier New"/>
          <w:sz w:val="21"/>
          <w:shd w:val="clear" w:color="auto" w:fill="C0C0C0"/>
        </w:rPr>
        <w:t>.*</w:t>
      </w:r>
      <w:r>
        <w:rPr>
          <w:rFonts w:ascii="Courier New"/>
          <w:spacing w:val="-2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to</w:t>
      </w:r>
      <w:r>
        <w:rPr>
          <w:rFonts w:ascii="Courier New"/>
          <w:spacing w:val="-2"/>
          <w:sz w:val="21"/>
          <w:shd w:val="clear" w:color="auto" w:fill="C0C0C0"/>
        </w:rPr>
        <w:t xml:space="preserve"> </w:t>
      </w:r>
      <w:r>
        <w:rPr>
          <w:rFonts w:ascii="Courier New"/>
          <w:sz w:val="21"/>
          <w:shd w:val="clear" w:color="auto" w:fill="C0C0C0"/>
        </w:rPr>
        <w:t>'</w:t>
      </w:r>
      <w:proofErr w:type="spellStart"/>
      <w:r>
        <w:rPr>
          <w:rFonts w:ascii="Courier New"/>
          <w:sz w:val="21"/>
          <w:shd w:val="clear" w:color="auto" w:fill="C0C0C0"/>
        </w:rPr>
        <w:t>sakila_test'@'localhost</w:t>
      </w:r>
      <w:proofErr w:type="spellEnd"/>
      <w:r>
        <w:rPr>
          <w:rFonts w:ascii="Courier New"/>
          <w:sz w:val="21"/>
          <w:shd w:val="clear" w:color="auto" w:fill="C0C0C0"/>
        </w:rPr>
        <w:t>';</w:t>
      </w:r>
    </w:p>
    <w:p w:rsidR="008046BD" w:rsidRDefault="00534A38">
      <w:pPr>
        <w:pStyle w:val="a3"/>
        <w:spacing w:before="35" w:line="242" w:lineRule="auto"/>
        <w:ind w:left="784" w:right="799"/>
      </w:pPr>
      <w:r>
        <w:rPr>
          <w:spacing w:val="-16"/>
        </w:rPr>
        <w:t>切换到</w:t>
      </w:r>
      <w:r>
        <w:rPr>
          <w:spacing w:val="-16"/>
        </w:rPr>
        <w:t xml:space="preserve"> </w:t>
      </w:r>
      <w:proofErr w:type="spellStart"/>
      <w:r>
        <w:rPr>
          <w:spacing w:val="-1"/>
        </w:rPr>
        <w:t>sakila_test</w:t>
      </w:r>
      <w:proofErr w:type="spellEnd"/>
      <w:r>
        <w:rPr>
          <w:spacing w:val="-13"/>
        </w:rPr>
        <w:t xml:space="preserve"> </w:t>
      </w:r>
      <w:r>
        <w:rPr>
          <w:spacing w:val="-13"/>
        </w:rPr>
        <w:t>用户，这时可以看到</w:t>
      </w:r>
      <w:r>
        <w:rPr>
          <w:spacing w:val="-13"/>
        </w:rPr>
        <w:t xml:space="preserve"> </w:t>
      </w:r>
      <w:proofErr w:type="spellStart"/>
      <w:r>
        <w:t>sakila</w:t>
      </w:r>
      <w:proofErr w:type="spellEnd"/>
      <w:r>
        <w:rPr>
          <w:spacing w:val="-8"/>
        </w:rPr>
        <w:t xml:space="preserve"> </w:t>
      </w:r>
      <w:r>
        <w:rPr>
          <w:spacing w:val="-8"/>
        </w:rPr>
        <w:t>数据库，可以进行增删查</w:t>
      </w:r>
      <w:r>
        <w:t>改等操作：</w:t>
      </w:r>
      <w:r>
        <w:t xml:space="preserve"> </w:t>
      </w:r>
    </w:p>
    <w:p w:rsidR="008046BD" w:rsidRDefault="00534A38">
      <w:pPr>
        <w:pStyle w:val="a3"/>
        <w:spacing w:before="7"/>
        <w:rPr>
          <w:sz w:val="10"/>
        </w:rPr>
      </w:pPr>
      <w:r>
        <w:rPr>
          <w:noProof/>
        </w:rPr>
        <w:drawing>
          <wp:anchor distT="0" distB="0" distL="0" distR="0" simplePos="0" relativeHeight="251649024" behindDoc="0" locked="0" layoutInCell="1" allowOverlap="1">
            <wp:simplePos x="0" y="0"/>
            <wp:positionH relativeFrom="page">
              <wp:posOffset>1412875</wp:posOffset>
            </wp:positionH>
            <wp:positionV relativeFrom="paragraph">
              <wp:posOffset>111125</wp:posOffset>
            </wp:positionV>
            <wp:extent cx="5241290" cy="4328160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7.jpeg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1487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46BD" w:rsidRDefault="00534A38">
      <w:pPr>
        <w:pStyle w:val="a3"/>
        <w:spacing w:before="159"/>
        <w:ind w:left="784"/>
      </w:pPr>
      <w:r>
        <w:rPr>
          <w:spacing w:val="-1"/>
          <w:w w:val="95"/>
        </w:rPr>
        <w:t>更多</w:t>
      </w:r>
      <w:r>
        <w:rPr>
          <w:spacing w:val="-1"/>
          <w:w w:val="95"/>
        </w:rPr>
        <w:t xml:space="preserve"> </w:t>
      </w:r>
      <w:r>
        <w:rPr>
          <w:w w:val="95"/>
        </w:rPr>
        <w:t>grant</w:t>
      </w:r>
      <w:r>
        <w:rPr>
          <w:spacing w:val="-2"/>
          <w:w w:val="95"/>
        </w:rPr>
        <w:t xml:space="preserve"> </w:t>
      </w:r>
      <w:r>
        <w:rPr>
          <w:spacing w:val="-2"/>
          <w:w w:val="95"/>
        </w:rPr>
        <w:t>的用法参考附录</w:t>
      </w:r>
      <w:r>
        <w:rPr>
          <w:spacing w:val="-2"/>
          <w:w w:val="95"/>
        </w:rPr>
        <w:t xml:space="preserve"> </w:t>
      </w:r>
      <w:r>
        <w:rPr>
          <w:w w:val="95"/>
        </w:rPr>
        <w:t>1</w:t>
      </w:r>
      <w:r>
        <w:rPr>
          <w:w w:val="95"/>
        </w:rPr>
        <w:t>。</w:t>
      </w:r>
      <w:r>
        <w:rPr>
          <w:w w:val="95"/>
        </w:rPr>
        <w:t xml:space="preserve"> </w:t>
      </w:r>
    </w:p>
    <w:p w:rsidR="008046BD" w:rsidRDefault="008046BD">
      <w:pPr>
        <w:pStyle w:val="a3"/>
      </w:pPr>
    </w:p>
    <w:p w:rsidR="008046BD" w:rsidRDefault="008046BD">
      <w:pPr>
        <w:pStyle w:val="a3"/>
        <w:spacing w:before="4"/>
        <w:rPr>
          <w:sz w:val="22"/>
        </w:rPr>
      </w:pPr>
    </w:p>
    <w:p w:rsidR="008046BD" w:rsidRDefault="00534A38">
      <w:pPr>
        <w:pStyle w:val="2"/>
        <w:numPr>
          <w:ilvl w:val="1"/>
          <w:numId w:val="2"/>
        </w:numPr>
        <w:tabs>
          <w:tab w:val="left" w:pos="1352"/>
        </w:tabs>
        <w:spacing w:before="1"/>
        <w:ind w:hanging="568"/>
      </w:pPr>
      <w:bookmarkStart w:id="22" w:name="3.3_设计并实现"/>
      <w:bookmarkStart w:id="23" w:name="_bookmark10"/>
      <w:bookmarkEnd w:id="22"/>
      <w:bookmarkEnd w:id="23"/>
      <w:r>
        <w:rPr>
          <w:w w:val="95"/>
        </w:rPr>
        <w:t>设计并实现</w:t>
      </w:r>
    </w:p>
    <w:p w:rsidR="008046BD" w:rsidRDefault="00534A38">
      <w:pPr>
        <w:pStyle w:val="a3"/>
        <w:spacing w:before="298"/>
        <w:ind w:left="360"/>
      </w:pPr>
      <w:r>
        <w:rPr>
          <w:spacing w:val="9"/>
          <w:w w:val="95"/>
        </w:rPr>
        <w:t>根据应用场景，为</w:t>
      </w:r>
      <w:r>
        <w:rPr>
          <w:spacing w:val="9"/>
          <w:w w:val="95"/>
        </w:rPr>
        <w:t xml:space="preserve"> </w:t>
      </w:r>
      <w:proofErr w:type="spellStart"/>
      <w:r>
        <w:rPr>
          <w:w w:val="95"/>
        </w:rPr>
        <w:t>Sakila</w:t>
      </w:r>
      <w:proofErr w:type="spellEnd"/>
      <w:r>
        <w:rPr>
          <w:spacing w:val="21"/>
          <w:w w:val="95"/>
        </w:rPr>
        <w:t xml:space="preserve"> </w:t>
      </w:r>
      <w:r>
        <w:rPr>
          <w:spacing w:val="21"/>
          <w:w w:val="95"/>
        </w:rPr>
        <w:t>数据库</w:t>
      </w:r>
      <w:r>
        <w:rPr>
          <w:color w:val="FF0000"/>
          <w:w w:val="95"/>
        </w:rPr>
        <w:t>合理地</w:t>
      </w:r>
      <w:r>
        <w:rPr>
          <w:w w:val="95"/>
        </w:rPr>
        <w:t>设计并实现：</w:t>
      </w:r>
      <w:r>
        <w:rPr>
          <w:w w:val="95"/>
        </w:rPr>
        <w:t xml:space="preserve"> </w:t>
      </w:r>
    </w:p>
    <w:p w:rsidR="008046BD" w:rsidRDefault="00534A38">
      <w:pPr>
        <w:pStyle w:val="a6"/>
        <w:numPr>
          <w:ilvl w:val="0"/>
          <w:numId w:val="10"/>
        </w:numPr>
        <w:tabs>
          <w:tab w:val="left" w:pos="780"/>
        </w:tabs>
        <w:rPr>
          <w:sz w:val="24"/>
        </w:rPr>
      </w:pPr>
      <w:r>
        <w:rPr>
          <w:spacing w:val="-5"/>
          <w:w w:val="95"/>
          <w:sz w:val="24"/>
        </w:rPr>
        <w:t>设计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1</w:t>
      </w:r>
      <w:r>
        <w:rPr>
          <w:spacing w:val="-4"/>
          <w:w w:val="95"/>
          <w:sz w:val="24"/>
        </w:rPr>
        <w:t xml:space="preserve"> </w:t>
      </w:r>
      <w:proofErr w:type="gramStart"/>
      <w:r>
        <w:rPr>
          <w:spacing w:val="-4"/>
          <w:w w:val="95"/>
          <w:sz w:val="24"/>
        </w:rPr>
        <w:t>个</w:t>
      </w:r>
      <w:proofErr w:type="gramEnd"/>
      <w:r>
        <w:rPr>
          <w:spacing w:val="-4"/>
          <w:w w:val="95"/>
          <w:sz w:val="24"/>
        </w:rPr>
        <w:t>视图，至少关联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2</w:t>
      </w:r>
      <w:r>
        <w:rPr>
          <w:spacing w:val="-3"/>
          <w:w w:val="95"/>
          <w:sz w:val="24"/>
        </w:rPr>
        <w:t xml:space="preserve"> </w:t>
      </w:r>
      <w:proofErr w:type="gramStart"/>
      <w:r>
        <w:rPr>
          <w:spacing w:val="-3"/>
          <w:w w:val="95"/>
          <w:sz w:val="24"/>
        </w:rPr>
        <w:t>个</w:t>
      </w:r>
      <w:proofErr w:type="gramEnd"/>
      <w:r>
        <w:rPr>
          <w:spacing w:val="-3"/>
          <w:w w:val="95"/>
          <w:sz w:val="24"/>
        </w:rPr>
        <w:t>表；</w:t>
      </w:r>
      <w:r>
        <w:rPr>
          <w:spacing w:val="-3"/>
          <w:w w:val="95"/>
          <w:sz w:val="24"/>
        </w:rPr>
        <w:t xml:space="preserve"> </w:t>
      </w:r>
    </w:p>
    <w:p w:rsidR="008046BD" w:rsidRDefault="00534A38">
      <w:pPr>
        <w:pStyle w:val="a6"/>
        <w:numPr>
          <w:ilvl w:val="0"/>
          <w:numId w:val="10"/>
        </w:numPr>
        <w:tabs>
          <w:tab w:val="left" w:pos="780"/>
        </w:tabs>
        <w:spacing w:before="5"/>
        <w:rPr>
          <w:sz w:val="24"/>
        </w:rPr>
      </w:pPr>
      <w:r>
        <w:rPr>
          <w:spacing w:val="24"/>
          <w:w w:val="95"/>
          <w:sz w:val="24"/>
        </w:rPr>
        <w:t>设计</w:t>
      </w:r>
      <w:r>
        <w:rPr>
          <w:spacing w:val="24"/>
          <w:w w:val="95"/>
          <w:sz w:val="24"/>
        </w:rPr>
        <w:t xml:space="preserve"> </w:t>
      </w:r>
      <w:r>
        <w:rPr>
          <w:w w:val="95"/>
          <w:sz w:val="24"/>
        </w:rPr>
        <w:t xml:space="preserve">1 </w:t>
      </w:r>
      <w:proofErr w:type="gramStart"/>
      <w:r>
        <w:rPr>
          <w:w w:val="95"/>
          <w:sz w:val="24"/>
        </w:rPr>
        <w:t>个</w:t>
      </w:r>
      <w:proofErr w:type="gramEnd"/>
      <w:r>
        <w:rPr>
          <w:w w:val="95"/>
          <w:sz w:val="24"/>
        </w:rPr>
        <w:t>触发器，需要在报告里体现触发器生效；</w:t>
      </w:r>
      <w:r>
        <w:rPr>
          <w:w w:val="95"/>
          <w:sz w:val="24"/>
        </w:rPr>
        <w:t xml:space="preserve"> </w:t>
      </w:r>
    </w:p>
    <w:p w:rsidR="008046BD" w:rsidRDefault="00534A38">
      <w:pPr>
        <w:pStyle w:val="a6"/>
        <w:numPr>
          <w:ilvl w:val="0"/>
          <w:numId w:val="10"/>
        </w:numPr>
        <w:tabs>
          <w:tab w:val="left" w:pos="780"/>
        </w:tabs>
        <w:rPr>
          <w:sz w:val="24"/>
        </w:rPr>
      </w:pPr>
      <w:r>
        <w:rPr>
          <w:spacing w:val="26"/>
          <w:w w:val="95"/>
          <w:sz w:val="24"/>
        </w:rPr>
        <w:t>设计</w:t>
      </w:r>
      <w:r>
        <w:rPr>
          <w:spacing w:val="26"/>
          <w:w w:val="95"/>
          <w:sz w:val="24"/>
        </w:rPr>
        <w:t xml:space="preserve"> </w:t>
      </w:r>
      <w:r>
        <w:rPr>
          <w:w w:val="95"/>
          <w:sz w:val="24"/>
        </w:rPr>
        <w:t xml:space="preserve">1 </w:t>
      </w:r>
      <w:proofErr w:type="gramStart"/>
      <w:r>
        <w:rPr>
          <w:w w:val="95"/>
          <w:sz w:val="24"/>
        </w:rPr>
        <w:t>个</w:t>
      </w:r>
      <w:proofErr w:type="gramEnd"/>
      <w:r>
        <w:rPr>
          <w:w w:val="95"/>
          <w:sz w:val="24"/>
        </w:rPr>
        <w:t>存储过程，须在报告里调用，并展示结果。</w:t>
      </w:r>
      <w:r>
        <w:rPr>
          <w:w w:val="95"/>
          <w:sz w:val="24"/>
        </w:rPr>
        <w:t xml:space="preserve"> </w:t>
      </w:r>
    </w:p>
    <w:p w:rsidR="008046BD" w:rsidRDefault="00534A38">
      <w:pPr>
        <w:pStyle w:val="a3"/>
        <w:spacing w:before="5"/>
        <w:ind w:left="360"/>
      </w:pPr>
      <w:r>
        <w:t xml:space="preserve"> </w:t>
      </w:r>
    </w:p>
    <w:p w:rsidR="008046BD" w:rsidRDefault="00534A38">
      <w:pPr>
        <w:pStyle w:val="a3"/>
        <w:spacing w:before="4"/>
        <w:ind w:left="360"/>
      </w:pPr>
      <w:r>
        <w:rPr>
          <w:color w:val="FF0000"/>
        </w:rPr>
        <w:t>注意：请将创建语句、执行结果截</w:t>
      </w:r>
      <w:proofErr w:type="gramStart"/>
      <w:r>
        <w:rPr>
          <w:color w:val="FF0000"/>
        </w:rPr>
        <w:t>图记录</w:t>
      </w:r>
      <w:proofErr w:type="gramEnd"/>
      <w:r>
        <w:rPr>
          <w:color w:val="FF0000"/>
        </w:rPr>
        <w:t>到实验报告里。</w:t>
      </w:r>
      <w:r>
        <w:rPr>
          <w:color w:val="FF0000"/>
        </w:rPr>
        <w:t xml:space="preserve"> </w:t>
      </w:r>
    </w:p>
    <w:p w:rsidR="008046BD" w:rsidRDefault="008046BD">
      <w:pPr>
        <w:sectPr w:rsidR="008046BD">
          <w:pgSz w:w="11910" w:h="16840"/>
          <w:pgMar w:top="1380" w:right="1080" w:bottom="1420" w:left="1440" w:header="0" w:footer="1188" w:gutter="0"/>
          <w:cols w:space="720"/>
        </w:sectPr>
      </w:pPr>
    </w:p>
    <w:p w:rsidR="008046BD" w:rsidRDefault="00534A38">
      <w:pPr>
        <w:pStyle w:val="2"/>
        <w:numPr>
          <w:ilvl w:val="1"/>
          <w:numId w:val="2"/>
        </w:numPr>
        <w:tabs>
          <w:tab w:val="left" w:pos="1352"/>
        </w:tabs>
        <w:spacing w:line="532" w:lineRule="exact"/>
        <w:ind w:hanging="568"/>
      </w:pPr>
      <w:bookmarkStart w:id="24" w:name="3.4_思考题"/>
      <w:bookmarkStart w:id="25" w:name="_bookmark11"/>
      <w:bookmarkEnd w:id="24"/>
      <w:bookmarkEnd w:id="25"/>
      <w:r>
        <w:rPr>
          <w:w w:val="95"/>
        </w:rPr>
        <w:lastRenderedPageBreak/>
        <w:t>思考题</w:t>
      </w:r>
    </w:p>
    <w:p w:rsidR="008046BD" w:rsidRDefault="00534A38">
      <w:pPr>
        <w:spacing w:before="306"/>
        <w:ind w:left="360"/>
        <w:rPr>
          <w:sz w:val="25"/>
        </w:rPr>
      </w:pPr>
      <w:r>
        <w:rPr>
          <w:color w:val="4471C4"/>
          <w:w w:val="95"/>
        </w:rPr>
        <w:t>（这部分不是必做题，供有兴趣的同学思考）</w:t>
      </w:r>
      <w:r>
        <w:rPr>
          <w:color w:val="4471C4"/>
          <w:w w:val="95"/>
          <w:sz w:val="25"/>
        </w:rPr>
        <w:t xml:space="preserve"> </w:t>
      </w:r>
    </w:p>
    <w:p w:rsidR="008046BD" w:rsidRDefault="00534A38">
      <w:pPr>
        <w:pStyle w:val="a3"/>
        <w:spacing w:before="19" w:line="242" w:lineRule="auto"/>
        <w:ind w:left="360" w:right="719"/>
      </w:pPr>
      <w:r>
        <w:rPr>
          <w:spacing w:val="-3"/>
        </w:rPr>
        <w:t>在阿里开发规范里有一条</w:t>
      </w:r>
      <w:r>
        <w:rPr>
          <w:spacing w:val="-3"/>
        </w:rPr>
        <w:t>“</w:t>
      </w:r>
      <w:r>
        <w:rPr>
          <w:spacing w:val="-3"/>
        </w:rPr>
        <w:t>【强制】不得使用外键与级联，一切外键概念必须在</w:t>
      </w:r>
      <w:r>
        <w:t>应用层解决。</w:t>
      </w:r>
      <w:r>
        <w:t>”</w:t>
      </w:r>
      <w:r>
        <w:t>请分析一下原因。</w:t>
      </w:r>
      <w:proofErr w:type="gramStart"/>
      <w:r>
        <w:t>外键是否</w:t>
      </w:r>
      <w:proofErr w:type="gramEnd"/>
      <w:r>
        <w:t>没有存在的必要？</w:t>
      </w:r>
      <w:r>
        <w:t xml:space="preserve"> </w:t>
      </w:r>
    </w:p>
    <w:p w:rsidR="008046BD" w:rsidRDefault="00534A38">
      <w:pPr>
        <w:pStyle w:val="a3"/>
        <w:spacing w:before="3"/>
        <w:ind w:left="360"/>
      </w:pPr>
      <w:r>
        <w:t xml:space="preserve"> </w:t>
      </w:r>
    </w:p>
    <w:p w:rsidR="008046BD" w:rsidRDefault="00534A38">
      <w:pPr>
        <w:pStyle w:val="a3"/>
        <w:spacing w:before="5"/>
        <w:ind w:left="360"/>
      </w:pPr>
      <w:r>
        <w:rPr>
          <w:color w:val="FF0000"/>
        </w:rPr>
        <w:t>注意：请将答案写到实验报告里。</w:t>
      </w:r>
    </w:p>
    <w:p w:rsidR="008046BD" w:rsidRDefault="008046BD">
      <w:pPr>
        <w:sectPr w:rsidR="008046BD">
          <w:pgSz w:w="11910" w:h="16840"/>
          <w:pgMar w:top="1480" w:right="1080" w:bottom="1420" w:left="1440" w:header="0" w:footer="1188" w:gutter="0"/>
          <w:cols w:space="720"/>
        </w:sectPr>
      </w:pP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spacing w:before="11"/>
        <w:rPr>
          <w:sz w:val="22"/>
        </w:rPr>
      </w:pPr>
    </w:p>
    <w:p w:rsidR="008046BD" w:rsidRDefault="00534A38">
      <w:pPr>
        <w:spacing w:before="38"/>
        <w:ind w:left="360"/>
        <w:rPr>
          <w:sz w:val="36"/>
        </w:rPr>
      </w:pPr>
      <w:bookmarkStart w:id="26" w:name="_bookmark12"/>
      <w:bookmarkStart w:id="27" w:name="附录1_GRANT_命令"/>
      <w:bookmarkEnd w:id="26"/>
      <w:bookmarkEnd w:id="27"/>
      <w:r>
        <w:rPr>
          <w:spacing w:val="-23"/>
          <w:w w:val="95"/>
          <w:sz w:val="44"/>
        </w:rPr>
        <w:t>附录</w:t>
      </w:r>
      <w:r>
        <w:rPr>
          <w:spacing w:val="-23"/>
          <w:w w:val="95"/>
          <w:sz w:val="44"/>
        </w:rPr>
        <w:t xml:space="preserve"> </w:t>
      </w:r>
      <w:r>
        <w:rPr>
          <w:w w:val="95"/>
          <w:sz w:val="44"/>
        </w:rPr>
        <w:t>1</w:t>
      </w:r>
      <w:r>
        <w:rPr>
          <w:spacing w:val="73"/>
          <w:w w:val="95"/>
          <w:sz w:val="44"/>
        </w:rPr>
        <w:t xml:space="preserve"> </w:t>
      </w:r>
      <w:r>
        <w:rPr>
          <w:w w:val="95"/>
          <w:sz w:val="36"/>
        </w:rPr>
        <w:t>GRANT</w:t>
      </w:r>
      <w:r>
        <w:rPr>
          <w:spacing w:val="18"/>
          <w:w w:val="95"/>
          <w:sz w:val="36"/>
        </w:rPr>
        <w:t xml:space="preserve"> </w:t>
      </w:r>
      <w:r>
        <w:rPr>
          <w:spacing w:val="18"/>
          <w:w w:val="95"/>
          <w:sz w:val="36"/>
        </w:rPr>
        <w:t>命令</w:t>
      </w:r>
      <w:r>
        <w:rPr>
          <w:spacing w:val="18"/>
          <w:w w:val="95"/>
          <w:sz w:val="36"/>
        </w:rPr>
        <w:t xml:space="preserve"> </w:t>
      </w:r>
    </w:p>
    <w:p w:rsidR="008046BD" w:rsidRDefault="008046BD">
      <w:pPr>
        <w:pStyle w:val="a3"/>
        <w:spacing w:before="9"/>
        <w:rPr>
          <w:sz w:val="47"/>
        </w:rPr>
      </w:pPr>
    </w:p>
    <w:p w:rsidR="008046BD" w:rsidRDefault="00534A38">
      <w:pPr>
        <w:ind w:left="360"/>
        <w:rPr>
          <w:sz w:val="21"/>
        </w:rPr>
      </w:pPr>
      <w:r>
        <w:pict>
          <v:group id="_x0000_s1026" style="position:absolute;left:0;text-align:left;margin-left:74.6pt;margin-top:17.05pt;width:443.8pt;height:77.2pt;z-index:-251662336;mso-position-horizontal-relative:page" coordorigin="1493,342" coordsize="8876,1544">
            <v:rect id="_x0000_s1027" style="position:absolute;left:1552;top:356;width:8801;height:420" fillcolor="#fafafa" stroked="f"/>
            <v:shape id="_x0000_s1028" style="position:absolute;left:1492;top:342;width:8876;height:435" coordorigin="1493,342" coordsize="8876,435" path="m10368,342r-14,l1493,342r,14l1493,776r60,l1553,356r8801,l10354,776r14,l10368,356r,-14xe" fillcolor="#ddd" stroked="f">
              <v:path arrowok="t"/>
            </v:shape>
            <v:rect id="_x0000_s1029" style="position:absolute;left:1552;top:776;width:8801;height:312" fillcolor="#fafafa" stroked="f"/>
            <v:shape id="_x0000_s1030" style="position:absolute;left:1492;top:776;width:8876;height:312" coordorigin="1493,776" coordsize="8876,312" o:spt="100" adj="0,,0" path="m1553,776r-60,l1493,1088r60,l1553,776xm10368,776r-14,l10354,1088r14,l10368,776xe" fillcolor="#ddd" stroked="f">
              <v:stroke joinstyle="round"/>
              <v:formulas/>
              <v:path arrowok="t" o:connecttype="segments"/>
            </v:shape>
            <v:rect id="_x0000_s1031" style="position:absolute;left:1552;top:1088;width:8801;height:312" fillcolor="#fafafa" stroked="f"/>
            <v:shape id="_x0000_s1032" style="position:absolute;left:1492;top:1088;width:8876;height:313" coordorigin="1493,1088" coordsize="8876,313" o:spt="100" adj="0,,0" path="m1553,1088r-60,l1493,1400r60,l1553,1088xm10368,1088r-14,l10354,1400r14,l10368,1088xe" fillcolor="#ddd" stroked="f">
              <v:stroke joinstyle="round"/>
              <v:formulas/>
              <v:path arrowok="t" o:connecttype="segments"/>
            </v:shape>
            <v:rect id="_x0000_s1033" style="position:absolute;left:1552;top:1400;width:8801;height:471" fillcolor="#fafafa" stroked="f"/>
            <v:shape id="_x0000_s1034" style="position:absolute;left:1492;top:1400;width:8876;height:485" coordorigin="1493,1400" coordsize="8876,485" path="m10368,1400r-14,l10354,1871r-8801,l1553,1400r-60,l1493,1871r,14l10354,1885r14,l10368,1871r,-471xe" fillcolor="#ddd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1552;top:356;width:8801;height:1515" filled="f" stroked="f">
              <v:textbox inset="0,0,0,0">
                <w:txbxContent>
                  <w:p w:rsidR="008046BD" w:rsidRDefault="00534A38">
                    <w:pPr>
                      <w:spacing w:before="158" w:line="355" w:lineRule="auto"/>
                      <w:ind w:left="247" w:right="4340"/>
                      <w:jc w:val="both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0087"/>
                        <w:sz w:val="18"/>
                      </w:rPr>
                      <w:t>select</w:t>
                    </w:r>
                    <w:r>
                      <w:rPr>
                        <w:rFonts w:ascii="Consolas"/>
                        <w:color w:val="000087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.*</w:t>
                    </w:r>
                    <w:r>
                      <w:rPr>
                        <w:rFonts w:ascii="Consolas"/>
                        <w:color w:val="66660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common_user</w:t>
                    </w:r>
                    <w:proofErr w:type="spellEnd"/>
                    <w:r>
                      <w:rPr>
                        <w:rFonts w:ascii="Consolas"/>
                        <w:sz w:val="18"/>
                      </w:rPr>
                      <w:t>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'%'</w:t>
                    </w:r>
                    <w:r>
                      <w:rPr>
                        <w:rFonts w:ascii="Consolas"/>
                        <w:color w:val="008700"/>
                        <w:spacing w:val="-96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grant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insert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.*</w:t>
                    </w:r>
                    <w:r>
                      <w:rPr>
                        <w:rFonts w:ascii="Consolas"/>
                        <w:color w:val="66660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common_user</w:t>
                    </w:r>
                    <w:proofErr w:type="spellEnd"/>
                    <w:r>
                      <w:rPr>
                        <w:rFonts w:ascii="Consolas"/>
                        <w:sz w:val="18"/>
                      </w:rPr>
                      <w:t>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'%'</w:t>
                    </w:r>
                    <w:r>
                      <w:rPr>
                        <w:rFonts w:ascii="Consolas"/>
                        <w:color w:val="008700"/>
                        <w:spacing w:val="-96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grant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update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.*</w:t>
                    </w:r>
                    <w:r>
                      <w:rPr>
                        <w:rFonts w:ascii="Consolas"/>
                        <w:color w:val="66660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common_user</w:t>
                    </w:r>
                    <w:proofErr w:type="spellEnd"/>
                    <w:r>
                      <w:rPr>
                        <w:rFonts w:ascii="Consolas"/>
                        <w:sz w:val="18"/>
                      </w:rPr>
                      <w:t>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'%'</w:t>
                    </w:r>
                    <w:r>
                      <w:rPr>
                        <w:rFonts w:ascii="Consolas"/>
                        <w:color w:val="008700"/>
                        <w:spacing w:val="-96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grant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0087"/>
                        <w:sz w:val="18"/>
                      </w:rPr>
                      <w:t>delete</w:t>
                    </w:r>
                    <w:r>
                      <w:rPr>
                        <w:rFonts w:ascii="Consolas"/>
                        <w:color w:val="000087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.*</w:t>
                    </w:r>
                    <w:r>
                      <w:rPr>
                        <w:rFonts w:ascii="Consolas"/>
                        <w:color w:val="66660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common_user</w:t>
                    </w:r>
                    <w:proofErr w:type="spellEnd"/>
                    <w:r>
                      <w:rPr>
                        <w:rFonts w:ascii="Consolas"/>
                        <w:sz w:val="18"/>
                      </w:rPr>
                      <w:t>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'%'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color w:val="333333"/>
          <w:sz w:val="21"/>
        </w:rPr>
        <w:t>一、</w:t>
      </w:r>
      <w:r>
        <w:rPr>
          <w:rFonts w:ascii="Arial" w:eastAsia="Arial"/>
          <w:b/>
          <w:color w:val="333333"/>
          <w:sz w:val="21"/>
        </w:rPr>
        <w:t>grant</w:t>
      </w:r>
      <w:r>
        <w:rPr>
          <w:rFonts w:ascii="Arial" w:eastAsia="Arial"/>
          <w:b/>
          <w:color w:val="333333"/>
          <w:spacing w:val="54"/>
          <w:sz w:val="21"/>
        </w:rPr>
        <w:t xml:space="preserve"> </w:t>
      </w:r>
      <w:r>
        <w:rPr>
          <w:color w:val="333333"/>
          <w:sz w:val="21"/>
        </w:rPr>
        <w:t>普通数据用户，查询、插入、更新、删除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数据库中所有表数据的权利。</w:t>
      </w:r>
    </w:p>
    <w:p w:rsidR="008046BD" w:rsidRDefault="008046BD">
      <w:pPr>
        <w:pStyle w:val="a3"/>
        <w:spacing w:before="6"/>
        <w:rPr>
          <w:sz w:val="6"/>
        </w:rPr>
      </w:pPr>
    </w:p>
    <w:p w:rsidR="008046BD" w:rsidRDefault="00534A38">
      <w:pPr>
        <w:spacing w:before="81"/>
        <w:ind w:left="360"/>
        <w:rPr>
          <w:sz w:val="21"/>
        </w:rPr>
      </w:pPr>
      <w:r>
        <w:pict>
          <v:group id="_x0000_s1036" style="position:absolute;left:0;text-align:left;margin-left:74.6pt;margin-top:21.15pt;width:443.8pt;height:30.4pt;z-index:-251661312;mso-position-horizontal-relative:page" coordorigin="1493,423" coordsize="8876,608">
            <v:rect id="_x0000_s1037" style="position:absolute;left:1552;top:437;width:8801;height:579" fillcolor="#fafafa" stroked="f"/>
            <v:shape id="_x0000_s1038" style="position:absolute;left:1492;top:423;width:8876;height:608" coordorigin="1493,423" coordsize="8876,608" path="m10368,423r-14,l10354,437r,579l1553,1016r,-579l10354,437r,-14l1493,423r,14l1493,1016r,14l10354,1030r14,l10368,1016r,-579l10368,423xe" fillcolor="#ddd" stroked="f">
              <v:path arrowok="t"/>
            </v:shape>
            <v:shape id="_x0000_s1039" type="#_x0000_t202" style="position:absolute;left:1552;top:437;width:8801;height:579" filled="f" stroked="f">
              <v:textbox inset="0,0,0,0">
                <w:txbxContent>
                  <w:p w:rsidR="008046BD" w:rsidRDefault="00534A38">
                    <w:pPr>
                      <w:spacing w:before="158"/>
                      <w:ind w:left="247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0087"/>
                        <w:sz w:val="18"/>
                      </w:rPr>
                      <w:t>select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,</w:t>
                    </w:r>
                    <w:r>
                      <w:rPr>
                        <w:rFonts w:ascii="Consolas"/>
                        <w:color w:val="66660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insert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,</w:t>
                    </w:r>
                    <w:r>
                      <w:rPr>
                        <w:rFonts w:ascii="Consolas"/>
                        <w:color w:val="666600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update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,</w:t>
                    </w:r>
                    <w:r>
                      <w:rPr>
                        <w:rFonts w:ascii="Consolas"/>
                        <w:color w:val="66660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0087"/>
                        <w:sz w:val="18"/>
                      </w:rPr>
                      <w:t>delete</w:t>
                    </w:r>
                    <w:r>
                      <w:rPr>
                        <w:rFonts w:ascii="Consolas"/>
                        <w:color w:val="000087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.*</w:t>
                    </w:r>
                    <w:r>
                      <w:rPr>
                        <w:rFonts w:ascii="Consolas"/>
                        <w:color w:val="66660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common_user</w:t>
                    </w:r>
                    <w:proofErr w:type="spellEnd"/>
                    <w:r>
                      <w:rPr>
                        <w:rFonts w:ascii="Consolas"/>
                        <w:sz w:val="18"/>
                      </w:rPr>
                      <w:t>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'%'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color w:val="333333"/>
          <w:spacing w:val="-1"/>
          <w:sz w:val="21"/>
        </w:rPr>
        <w:t>或者，用一条</w:t>
      </w:r>
      <w:r>
        <w:rPr>
          <w:color w:val="333333"/>
          <w:spacing w:val="-1"/>
          <w:sz w:val="21"/>
        </w:rPr>
        <w:t xml:space="preserve"> </w:t>
      </w:r>
      <w:r>
        <w:rPr>
          <w:rFonts w:ascii="Arial MT" w:eastAsia="Arial MT"/>
          <w:color w:val="333333"/>
          <w:sz w:val="21"/>
        </w:rPr>
        <w:t>MySQL</w:t>
      </w:r>
      <w:r>
        <w:rPr>
          <w:rFonts w:ascii="Arial MT" w:eastAsia="Arial MT"/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命令来替代：</w:t>
      </w:r>
    </w:p>
    <w:p w:rsidR="008046BD" w:rsidRDefault="008046BD">
      <w:pPr>
        <w:pStyle w:val="a3"/>
        <w:spacing w:before="6"/>
        <w:rPr>
          <w:sz w:val="6"/>
        </w:rPr>
      </w:pPr>
    </w:p>
    <w:p w:rsidR="008046BD" w:rsidRDefault="00534A38">
      <w:pPr>
        <w:spacing w:before="81"/>
        <w:ind w:left="360"/>
        <w:rPr>
          <w:sz w:val="21"/>
        </w:rPr>
      </w:pPr>
      <w:r>
        <w:rPr>
          <w:color w:val="333333"/>
          <w:sz w:val="21"/>
        </w:rPr>
        <w:t>二、</w:t>
      </w:r>
      <w:r>
        <w:rPr>
          <w:rFonts w:ascii="Arial" w:eastAsia="Arial"/>
          <w:b/>
          <w:color w:val="333333"/>
          <w:sz w:val="21"/>
        </w:rPr>
        <w:t>grant</w:t>
      </w:r>
      <w:r>
        <w:rPr>
          <w:rFonts w:ascii="Arial" w:eastAsia="Arial"/>
          <w:b/>
          <w:color w:val="333333"/>
          <w:spacing w:val="68"/>
          <w:sz w:val="21"/>
        </w:rPr>
        <w:t xml:space="preserve"> </w:t>
      </w:r>
      <w:r>
        <w:rPr>
          <w:color w:val="333333"/>
          <w:sz w:val="21"/>
        </w:rPr>
        <w:t>数据库开发人员，创建表、索引、视图、存储过程、函数。。。等权限。</w:t>
      </w:r>
    </w:p>
    <w:p w:rsidR="008046BD" w:rsidRDefault="00534A38">
      <w:pPr>
        <w:spacing w:before="211"/>
        <w:ind w:left="360"/>
        <w:rPr>
          <w:sz w:val="21"/>
        </w:rPr>
      </w:pPr>
      <w:r>
        <w:pict>
          <v:group id="_x0000_s1040" style="position:absolute;left:0;text-align:left;margin-left:74.6pt;margin-top:27.65pt;width:443.8pt;height:61.6pt;z-index:-251660288;mso-position-horizontal-relative:page" coordorigin="1493,553" coordsize="8876,1232">
            <v:rect id="_x0000_s1041" style="position:absolute;left:1552;top:567;width:8801;height:420" fillcolor="#fafafa" stroked="f"/>
            <v:shape id="_x0000_s1042" style="position:absolute;left:1492;top:553;width:8876;height:435" coordorigin="1493,553" coordsize="8876,435" path="m10368,553r-14,l1493,553r,14l1493,987r60,l1553,567r8801,l10354,987r14,l10368,567r,-14xe" fillcolor="#ddd" stroked="f">
              <v:path arrowok="t"/>
            </v:shape>
            <v:rect id="_x0000_s1043" style="position:absolute;left:1552;top:987;width:8801;height:312" fillcolor="#fafafa" stroked="f"/>
            <v:shape id="_x0000_s1044" style="position:absolute;left:1492;top:987;width:8876;height:312" coordorigin="1493,987" coordsize="8876,312" o:spt="100" adj="0,,0" path="m1553,987r-60,l1493,1299r60,l1553,987xm10368,987r-14,l10354,1299r14,l10368,987xe" fillcolor="#ddd" stroked="f">
              <v:stroke joinstyle="round"/>
              <v:formulas/>
              <v:path arrowok="t" o:connecttype="segments"/>
            </v:shape>
            <v:rect id="_x0000_s1045" style="position:absolute;left:1552;top:1299;width:8801;height:471" fillcolor="#fafafa" stroked="f"/>
            <v:shape id="_x0000_s1046" style="position:absolute;left:1492;top:1299;width:8876;height:485" coordorigin="1493,1299" coordsize="8876,485" path="m10368,1299r-14,l10354,1770r-8801,l1553,1299r-60,l1493,1770r,14l10354,1784r14,l10368,1770r,-471xe" fillcolor="#ddd" stroked="f">
              <v:path arrowok="t"/>
            </v:shape>
            <v:shape id="_x0000_s1047" type="#_x0000_t202" style="position:absolute;left:1552;top:567;width:8801;height:1203" filled="f" stroked="f">
              <v:textbox inset="0,0,0,0">
                <w:txbxContent>
                  <w:p w:rsidR="008046BD" w:rsidRDefault="00534A38">
                    <w:pPr>
                      <w:spacing w:before="158" w:line="355" w:lineRule="auto"/>
                      <w:ind w:left="247" w:right="3031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create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.*</w:t>
                    </w:r>
                    <w:r>
                      <w:rPr>
                        <w:rFonts w:ascii="Consolas"/>
                        <w:color w:val="666600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developer@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'192.168.0.%'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  <w:r>
                      <w:rPr>
                        <w:rFonts w:ascii="Consolas"/>
                        <w:color w:val="666600"/>
                        <w:spacing w:val="-96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 xml:space="preserve">grant alter on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 xml:space="preserve">.* </w:t>
                    </w:r>
                    <w:r>
                      <w:rPr>
                        <w:rFonts w:ascii="Consolas"/>
                        <w:sz w:val="18"/>
                      </w:rPr>
                      <w:t>to developer@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'192.168.0.%'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  <w:r>
                      <w:rPr>
                        <w:rFonts w:ascii="Consolas"/>
                        <w:color w:val="666600"/>
                        <w:spacing w:val="-96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grant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drop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.*</w:t>
                    </w:r>
                    <w:r>
                      <w:rPr>
                        <w:rFonts w:ascii="Consolas"/>
                        <w:color w:val="66660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developer@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'192.168.0.%'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Arial MT" w:eastAsia="Arial MT"/>
          <w:color w:val="333333"/>
          <w:sz w:val="21"/>
        </w:rPr>
        <w:t>grant</w:t>
      </w:r>
      <w:r>
        <w:rPr>
          <w:rFonts w:ascii="Arial MT" w:eastAsia="Arial MT"/>
          <w:color w:val="333333"/>
          <w:spacing w:val="42"/>
          <w:sz w:val="21"/>
        </w:rPr>
        <w:t xml:space="preserve"> </w:t>
      </w:r>
      <w:r>
        <w:rPr>
          <w:color w:val="333333"/>
          <w:spacing w:val="-1"/>
          <w:sz w:val="21"/>
        </w:rPr>
        <w:t>创建、修改、删除</w:t>
      </w:r>
      <w:r>
        <w:rPr>
          <w:color w:val="333333"/>
          <w:spacing w:val="-1"/>
          <w:sz w:val="21"/>
        </w:rPr>
        <w:t xml:space="preserve"> </w:t>
      </w:r>
      <w:r>
        <w:rPr>
          <w:rFonts w:ascii="Arial MT" w:eastAsia="Arial MT"/>
          <w:color w:val="333333"/>
          <w:sz w:val="21"/>
        </w:rPr>
        <w:t>MySQL</w:t>
      </w:r>
      <w:r>
        <w:rPr>
          <w:rFonts w:ascii="Arial MT" w:eastAsia="Arial MT"/>
          <w:color w:val="333333"/>
          <w:spacing w:val="44"/>
          <w:sz w:val="21"/>
        </w:rPr>
        <w:t xml:space="preserve"> </w:t>
      </w:r>
      <w:r>
        <w:rPr>
          <w:color w:val="333333"/>
          <w:sz w:val="21"/>
        </w:rPr>
        <w:t>数据表结构权限。</w:t>
      </w:r>
    </w:p>
    <w:p w:rsidR="008046BD" w:rsidRDefault="008046BD">
      <w:pPr>
        <w:pStyle w:val="a3"/>
        <w:spacing w:before="6"/>
        <w:rPr>
          <w:sz w:val="6"/>
        </w:rPr>
      </w:pPr>
    </w:p>
    <w:p w:rsidR="008046BD" w:rsidRDefault="00534A38">
      <w:pPr>
        <w:spacing w:before="81"/>
        <w:ind w:left="360"/>
        <w:rPr>
          <w:sz w:val="21"/>
        </w:rPr>
      </w:pPr>
      <w:r>
        <w:pict>
          <v:group id="_x0000_s1048" style="position:absolute;left:0;text-align:left;margin-left:74.6pt;margin-top:21.15pt;width:443.8pt;height:30.25pt;z-index:-251659264;mso-position-horizontal-relative:page" coordorigin="1493,423" coordsize="8876,605">
            <v:rect id="_x0000_s1049" style="position:absolute;left:1552;top:437;width:8801;height:576" fillcolor="#fafafa" stroked="f"/>
            <v:shape id="_x0000_s1050" style="position:absolute;left:1492;top:423;width:8876;height:605" coordorigin="1493,423" coordsize="8876,605" path="m10368,423r-14,l10354,437r,576l1553,1013r,-576l10354,437r,-14l1493,423r,14l1493,1013r,15l10354,1028r14,l10368,1013r,-576l10368,423xe" fillcolor="#ddd" stroked="f">
              <v:path arrowok="t"/>
            </v:shape>
            <v:shape id="_x0000_s1051" type="#_x0000_t202" style="position:absolute;left:1552;top:437;width:8801;height:576" filled="f" stroked="f">
              <v:textbox inset="0,0,0,0">
                <w:txbxContent>
                  <w:p w:rsidR="008046BD" w:rsidRDefault="00534A38">
                    <w:pPr>
                      <w:spacing w:before="158"/>
                      <w:ind w:left="247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references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.*</w:t>
                    </w:r>
                    <w:r>
                      <w:rPr>
                        <w:rFonts w:ascii="Consolas"/>
                        <w:color w:val="666600"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developer@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'192.168.0.%'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Arial MT" w:eastAsia="Arial MT"/>
          <w:color w:val="333333"/>
          <w:sz w:val="21"/>
        </w:rPr>
        <w:t>grant</w:t>
      </w:r>
      <w:r>
        <w:rPr>
          <w:rFonts w:ascii="Arial MT" w:eastAsia="Arial MT"/>
          <w:color w:val="333333"/>
          <w:spacing w:val="44"/>
          <w:sz w:val="21"/>
        </w:rPr>
        <w:t xml:space="preserve"> </w:t>
      </w:r>
      <w:r>
        <w:rPr>
          <w:color w:val="333333"/>
          <w:sz w:val="21"/>
        </w:rPr>
        <w:t>操作</w:t>
      </w:r>
      <w:r>
        <w:rPr>
          <w:color w:val="333333"/>
          <w:sz w:val="21"/>
        </w:rPr>
        <w:t xml:space="preserve"> </w:t>
      </w:r>
      <w:r>
        <w:rPr>
          <w:rFonts w:ascii="Arial MT" w:eastAsia="Arial MT"/>
          <w:color w:val="333333"/>
          <w:sz w:val="21"/>
        </w:rPr>
        <w:t>MySQL</w:t>
      </w:r>
      <w:r>
        <w:rPr>
          <w:rFonts w:ascii="Arial MT" w:eastAsia="Arial MT"/>
          <w:color w:val="333333"/>
          <w:spacing w:val="45"/>
          <w:sz w:val="21"/>
        </w:rPr>
        <w:t xml:space="preserve"> </w:t>
      </w:r>
      <w:proofErr w:type="gramStart"/>
      <w:r>
        <w:rPr>
          <w:color w:val="333333"/>
          <w:sz w:val="21"/>
        </w:rPr>
        <w:t>外键权限</w:t>
      </w:r>
      <w:proofErr w:type="gramEnd"/>
      <w:r>
        <w:rPr>
          <w:color w:val="333333"/>
          <w:sz w:val="21"/>
        </w:rPr>
        <w:t>。</w:t>
      </w:r>
    </w:p>
    <w:p w:rsidR="008046BD" w:rsidRDefault="008046BD">
      <w:pPr>
        <w:pStyle w:val="a3"/>
        <w:spacing w:before="6"/>
        <w:rPr>
          <w:sz w:val="6"/>
        </w:rPr>
      </w:pPr>
    </w:p>
    <w:p w:rsidR="008046BD" w:rsidRDefault="00534A38">
      <w:pPr>
        <w:spacing w:before="81"/>
        <w:ind w:left="360"/>
        <w:rPr>
          <w:sz w:val="21"/>
        </w:rPr>
      </w:pPr>
      <w:r>
        <w:pict>
          <v:group id="_x0000_s1052" style="position:absolute;left:0;text-align:left;margin-left:74.6pt;margin-top:21.15pt;width:443.8pt;height:30.4pt;z-index:-251658240;mso-position-horizontal-relative:page" coordorigin="1493,423" coordsize="8876,608">
            <v:rect id="_x0000_s1053" style="position:absolute;left:1552;top:437;width:8801;height:579" fillcolor="#fafafa" stroked="f"/>
            <v:shape id="_x0000_s1054" style="position:absolute;left:1492;top:423;width:8876;height:608" coordorigin="1493,423" coordsize="8876,608" path="m10368,423r-14,l10354,437r,579l1553,1016r,-579l10354,437r,-14l1493,423r,14l1493,1016r,14l10354,1030r14,l10368,1016r,-579l10368,423xe" fillcolor="#ddd" stroked="f">
              <v:path arrowok="t"/>
            </v:shape>
            <v:shape id="_x0000_s1055" type="#_x0000_t202" style="position:absolute;left:1552;top:437;width:8801;height:579" filled="f" stroked="f">
              <v:textbox inset="0,0,0,0">
                <w:txbxContent>
                  <w:p w:rsidR="008046BD" w:rsidRDefault="00534A38">
                    <w:pPr>
                      <w:spacing w:before="158"/>
                      <w:ind w:left="247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create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temporary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tables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.*</w:t>
                    </w:r>
                    <w:r>
                      <w:rPr>
                        <w:rFonts w:ascii="Consolas"/>
                        <w:color w:val="666600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developer@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'192.168.0.%'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Arial MT" w:eastAsia="Arial MT"/>
          <w:color w:val="333333"/>
          <w:sz w:val="21"/>
        </w:rPr>
        <w:t>grant</w:t>
      </w:r>
      <w:r>
        <w:rPr>
          <w:rFonts w:ascii="Arial MT" w:eastAsia="Arial MT"/>
          <w:color w:val="333333"/>
          <w:spacing w:val="43"/>
          <w:sz w:val="21"/>
        </w:rPr>
        <w:t xml:space="preserve"> </w:t>
      </w:r>
      <w:r>
        <w:rPr>
          <w:color w:val="333333"/>
          <w:spacing w:val="-1"/>
          <w:sz w:val="21"/>
        </w:rPr>
        <w:t>操作</w:t>
      </w:r>
      <w:r>
        <w:rPr>
          <w:color w:val="333333"/>
          <w:spacing w:val="-1"/>
          <w:sz w:val="21"/>
        </w:rPr>
        <w:t xml:space="preserve"> </w:t>
      </w:r>
      <w:r>
        <w:rPr>
          <w:rFonts w:ascii="Arial MT" w:eastAsia="Arial MT"/>
          <w:color w:val="333333"/>
          <w:sz w:val="21"/>
        </w:rPr>
        <w:t>MySQL</w:t>
      </w:r>
      <w:r>
        <w:rPr>
          <w:rFonts w:ascii="Arial MT" w:eastAsia="Arial MT"/>
          <w:color w:val="333333"/>
          <w:spacing w:val="44"/>
          <w:sz w:val="21"/>
        </w:rPr>
        <w:t xml:space="preserve"> </w:t>
      </w:r>
      <w:r>
        <w:rPr>
          <w:color w:val="333333"/>
          <w:sz w:val="21"/>
        </w:rPr>
        <w:t>临时表权限。</w:t>
      </w:r>
    </w:p>
    <w:p w:rsidR="008046BD" w:rsidRDefault="008046BD">
      <w:pPr>
        <w:pStyle w:val="a3"/>
        <w:spacing w:before="6"/>
        <w:rPr>
          <w:sz w:val="6"/>
        </w:rPr>
      </w:pPr>
    </w:p>
    <w:p w:rsidR="008046BD" w:rsidRDefault="00534A38">
      <w:pPr>
        <w:spacing w:before="81"/>
        <w:ind w:left="360"/>
        <w:rPr>
          <w:sz w:val="21"/>
        </w:rPr>
      </w:pPr>
      <w:r>
        <w:pict>
          <v:group id="_x0000_s1056" style="position:absolute;left:0;text-align:left;margin-left:74.6pt;margin-top:21.15pt;width:443.8pt;height:30.4pt;z-index:-251657216;mso-position-horizontal-relative:page" coordorigin="1493,423" coordsize="8876,608">
            <v:rect id="_x0000_s1057" style="position:absolute;left:1552;top:437;width:8801;height:579" fillcolor="#fafafa" stroked="f"/>
            <v:shape id="_x0000_s1058" style="position:absolute;left:1492;top:423;width:8876;height:608" coordorigin="1493,423" coordsize="8876,608" path="m10368,423r-14,l10354,437r,579l1553,1016r,-579l10354,437r,-14l1493,423r,14l1493,1016r,14l10354,1030r14,l10368,1016r,-579l10368,423xe" fillcolor="#ddd" stroked="f">
              <v:path arrowok="t"/>
            </v:shape>
            <v:shape id="_x0000_s1059" type="#_x0000_t202" style="position:absolute;left:1552;top:437;width:8801;height:579" filled="f" stroked="f">
              <v:textbox inset="0,0,0,0">
                <w:txbxContent>
                  <w:p w:rsidR="008046BD" w:rsidRDefault="00534A38">
                    <w:pPr>
                      <w:spacing w:before="158"/>
                      <w:ind w:left="247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index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.*</w:t>
                    </w:r>
                    <w:r>
                      <w:rPr>
                        <w:rFonts w:ascii="Consolas"/>
                        <w:color w:val="666600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developer@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'192.168.0.%'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Arial MT" w:eastAsia="Arial MT"/>
          <w:color w:val="333333"/>
          <w:sz w:val="21"/>
        </w:rPr>
        <w:t>grant</w:t>
      </w:r>
      <w:r>
        <w:rPr>
          <w:rFonts w:ascii="Arial MT" w:eastAsia="Arial MT"/>
          <w:color w:val="333333"/>
          <w:spacing w:val="44"/>
          <w:sz w:val="21"/>
        </w:rPr>
        <w:t xml:space="preserve"> </w:t>
      </w:r>
      <w:r>
        <w:rPr>
          <w:color w:val="333333"/>
          <w:sz w:val="21"/>
        </w:rPr>
        <w:t>操作</w:t>
      </w:r>
      <w:r>
        <w:rPr>
          <w:color w:val="333333"/>
          <w:sz w:val="21"/>
        </w:rPr>
        <w:t xml:space="preserve"> </w:t>
      </w:r>
      <w:r>
        <w:rPr>
          <w:rFonts w:ascii="Arial MT" w:eastAsia="Arial MT"/>
          <w:color w:val="333333"/>
          <w:sz w:val="21"/>
        </w:rPr>
        <w:t>MySQL</w:t>
      </w:r>
      <w:r>
        <w:rPr>
          <w:rFonts w:ascii="Arial MT" w:eastAsia="Arial MT"/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索引权限。</w:t>
      </w:r>
    </w:p>
    <w:p w:rsidR="008046BD" w:rsidRDefault="008046BD">
      <w:pPr>
        <w:pStyle w:val="a3"/>
        <w:spacing w:before="6"/>
        <w:rPr>
          <w:sz w:val="6"/>
        </w:rPr>
      </w:pPr>
    </w:p>
    <w:p w:rsidR="008046BD" w:rsidRDefault="00534A38">
      <w:pPr>
        <w:spacing w:before="81"/>
        <w:ind w:left="360"/>
        <w:rPr>
          <w:sz w:val="21"/>
        </w:rPr>
      </w:pPr>
      <w:r>
        <w:pict>
          <v:group id="_x0000_s1060" style="position:absolute;left:0;text-align:left;margin-left:74.6pt;margin-top:21.1pt;width:443.8pt;height:46pt;z-index:-251656192;mso-position-horizontal-relative:page" coordorigin="1493,423" coordsize="8876,920">
            <v:rect id="_x0000_s1061" style="position:absolute;left:1552;top:437;width:8801;height:420" fillcolor="#fafafa" stroked="f"/>
            <v:shape id="_x0000_s1062" style="position:absolute;left:1492;top:423;width:8876;height:435" coordorigin="1493,423" coordsize="8876,435" path="m10368,423r-14,l1493,423r,14l1493,857r60,l1553,437r8801,l10354,857r14,l10368,437r,-14xe" fillcolor="#ddd" stroked="f">
              <v:path arrowok="t"/>
            </v:shape>
            <v:rect id="_x0000_s1063" style="position:absolute;left:1552;top:857;width:8801;height:471" fillcolor="#fafafa" stroked="f"/>
            <v:shape id="_x0000_s1064" style="position:absolute;left:1492;top:857;width:8876;height:485" coordorigin="1493,857" coordsize="8876,485" path="m10368,857r-14,l10354,1328r-8801,l1553,857r-60,l1493,1328r,14l10354,1342r14,l10368,1328r,-471xe" fillcolor="#ddd" stroked="f">
              <v:path arrowok="t"/>
            </v:shape>
            <v:shape id="_x0000_s1065" type="#_x0000_t202" style="position:absolute;left:1552;top:437;width:8801;height:891" filled="f" stroked="f">
              <v:textbox inset="0,0,0,0">
                <w:txbxContent>
                  <w:p w:rsidR="008046BD" w:rsidRDefault="00534A38">
                    <w:pPr>
                      <w:spacing w:before="158" w:line="355" w:lineRule="auto"/>
                      <w:ind w:left="247" w:right="2520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create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view</w:t>
                    </w:r>
                    <w:r>
                      <w:rPr>
                        <w:rFonts w:ascii="Consolas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.*</w:t>
                    </w:r>
                    <w:r>
                      <w:rPr>
                        <w:rFonts w:ascii="Consolas"/>
                        <w:color w:val="666600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developer@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'192.168.0.%'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  <w:r>
                      <w:rPr>
                        <w:rFonts w:ascii="Consolas"/>
                        <w:color w:val="666600"/>
                        <w:spacing w:val="-96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grant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show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view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.*</w:t>
                    </w:r>
                    <w:r>
                      <w:rPr>
                        <w:rFonts w:ascii="Consolas"/>
                        <w:color w:val="666600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developer@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'192.168.0.%'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Arial MT" w:eastAsia="Arial MT"/>
          <w:color w:val="333333"/>
          <w:sz w:val="21"/>
        </w:rPr>
        <w:t>grant</w:t>
      </w:r>
      <w:r>
        <w:rPr>
          <w:rFonts w:ascii="Arial MT" w:eastAsia="Arial MT"/>
          <w:color w:val="333333"/>
          <w:spacing w:val="43"/>
          <w:sz w:val="21"/>
        </w:rPr>
        <w:t xml:space="preserve"> </w:t>
      </w:r>
      <w:r>
        <w:rPr>
          <w:color w:val="333333"/>
          <w:spacing w:val="-1"/>
          <w:sz w:val="21"/>
        </w:rPr>
        <w:t>操作</w:t>
      </w:r>
      <w:r>
        <w:rPr>
          <w:color w:val="333333"/>
          <w:spacing w:val="-1"/>
          <w:sz w:val="21"/>
        </w:rPr>
        <w:t xml:space="preserve"> </w:t>
      </w:r>
      <w:r>
        <w:rPr>
          <w:rFonts w:ascii="Arial MT" w:eastAsia="Arial MT"/>
          <w:color w:val="333333"/>
          <w:sz w:val="21"/>
        </w:rPr>
        <w:t>MySQL</w:t>
      </w:r>
      <w:r>
        <w:rPr>
          <w:rFonts w:ascii="Arial MT" w:eastAsia="Arial MT"/>
          <w:color w:val="333333"/>
          <w:spacing w:val="44"/>
          <w:sz w:val="21"/>
        </w:rPr>
        <w:t xml:space="preserve"> </w:t>
      </w:r>
      <w:r>
        <w:rPr>
          <w:color w:val="333333"/>
          <w:spacing w:val="-1"/>
          <w:sz w:val="21"/>
        </w:rPr>
        <w:t>视图、查看视图源代码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pacing w:val="-1"/>
          <w:sz w:val="21"/>
        </w:rPr>
        <w:t>权限。</w:t>
      </w:r>
    </w:p>
    <w:p w:rsidR="008046BD" w:rsidRDefault="008046BD">
      <w:pPr>
        <w:pStyle w:val="a3"/>
        <w:spacing w:before="6"/>
        <w:rPr>
          <w:sz w:val="6"/>
        </w:rPr>
      </w:pPr>
    </w:p>
    <w:p w:rsidR="008046BD" w:rsidRDefault="00534A38">
      <w:pPr>
        <w:spacing w:before="81"/>
        <w:ind w:left="360"/>
        <w:rPr>
          <w:sz w:val="21"/>
        </w:rPr>
      </w:pPr>
      <w:r>
        <w:pict>
          <v:group id="_x0000_s1066" style="position:absolute;left:0;text-align:left;margin-left:74.6pt;margin-top:20.35pt;width:443.8pt;height:68.55pt;z-index:-251655168;mso-position-horizontal-relative:page" coordorigin="1493,408" coordsize="8876,1371">
            <v:rect id="_x0000_s1067" style="position:absolute;left:1552;top:422;width:8801;height:420" fillcolor="#fafafa" stroked="f"/>
            <v:shape id="_x0000_s1068" style="position:absolute;left:1492;top:408;width:8876;height:435" coordorigin="1493,408" coordsize="8876,435" path="m10368,408r-14,l1493,408r,14l1493,842r60,l1553,422r8801,l10354,842r14,l10368,422r,-14xe" fillcolor="#ddd" stroked="f">
              <v:path arrowok="t"/>
            </v:shape>
            <v:rect id="_x0000_s1069" style="position:absolute;left:1552;top:842;width:8801;height:312" fillcolor="#fafafa" stroked="f"/>
            <v:shape id="_x0000_s1070" style="position:absolute;left:1492;top:842;width:8876;height:312" coordorigin="1493,842" coordsize="8876,312" o:spt="100" adj="0,,0" path="m1553,842r-60,l1493,1154r60,l1553,842xm10368,842r-14,l10354,1154r14,l10368,842xe" fillcolor="#ddd" stroked="f">
              <v:stroke joinstyle="round"/>
              <v:formulas/>
              <v:path arrowok="t" o:connecttype="segments"/>
            </v:shape>
            <v:rect id="_x0000_s1071" style="position:absolute;left:1552;top:1154;width:8801;height:312" fillcolor="#fafafa" stroked="f"/>
            <v:shape id="_x0000_s1072" style="position:absolute;left:1492;top:1154;width:8876;height:313" coordorigin="1493,1154" coordsize="8876,313" o:spt="100" adj="0,,0" path="m1553,1154r-60,l1493,1466r60,l1553,1154xm10368,1154r-14,l10354,1466r14,l10368,1154xe" fillcolor="#ddd" stroked="f">
              <v:stroke joinstyle="round"/>
              <v:formulas/>
              <v:path arrowok="t" o:connecttype="segments"/>
            </v:shape>
            <v:rect id="_x0000_s1073" style="position:absolute;left:1552;top:1466;width:8801;height:312" fillcolor="#fafafa" stroked="f"/>
            <v:shape id="_x0000_s1074" style="position:absolute;left:1492;top:1466;width:8876;height:312" coordorigin="1493,1466" coordsize="8876,312" o:spt="100" adj="0,,0" path="m1553,1466r-60,l1493,1778r60,l1553,1466xm10368,1466r-14,l10354,1778r14,l10368,1466xe" fillcolor="#ddd" stroked="f">
              <v:stroke joinstyle="round"/>
              <v:formulas/>
              <v:path arrowok="t" o:connecttype="segments"/>
            </v:shape>
            <v:shape id="_x0000_s1075" type="#_x0000_t202" style="position:absolute;left:1552;top:422;width:8801;height:1356" filled="f" stroked="f">
              <v:textbox inset="0,0,0,0">
                <w:txbxContent>
                  <w:p w:rsidR="008046BD" w:rsidRDefault="00534A38">
                    <w:pPr>
                      <w:spacing w:before="158" w:line="355" w:lineRule="auto"/>
                      <w:ind w:left="247" w:right="106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create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routine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.*</w:t>
                    </w:r>
                    <w:r>
                      <w:rPr>
                        <w:rFonts w:ascii="Consolas"/>
                        <w:color w:val="666600"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developer@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'192.168.0.%'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  <w:r>
                      <w:rPr>
                        <w:rFonts w:ascii="Consolas"/>
                        <w:color w:val="66660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--</w:t>
                    </w:r>
                    <w:r>
                      <w:rPr>
                        <w:rFonts w:ascii="Consolas"/>
                        <w:color w:val="66660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now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,</w:t>
                    </w:r>
                    <w:r>
                      <w:rPr>
                        <w:rFonts w:ascii="Consolas"/>
                        <w:color w:val="666600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can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show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proced</w:t>
                    </w:r>
                    <w:proofErr w:type="spellEnd"/>
                    <w:r>
                      <w:rPr>
                        <w:rFonts w:ascii="Consolas"/>
                        <w:spacing w:val="-96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ure</w:t>
                    </w:r>
                    <w:proofErr w:type="spellEnd"/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status</w:t>
                    </w:r>
                  </w:p>
                  <w:p w:rsidR="008046BD" w:rsidRDefault="00534A38">
                    <w:pPr>
                      <w:ind w:left="247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alter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routine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.*</w:t>
                    </w:r>
                    <w:r>
                      <w:rPr>
                        <w:rFonts w:ascii="Consolas"/>
                        <w:color w:val="66660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developer@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'192.168.0.%'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  <w:r>
                      <w:rPr>
                        <w:rFonts w:ascii="Consolas"/>
                        <w:color w:val="66660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--</w:t>
                    </w:r>
                    <w:r>
                      <w:rPr>
                        <w:rFonts w:ascii="Consolas"/>
                        <w:color w:val="66660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now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,</w:t>
                    </w:r>
                    <w:r>
                      <w:rPr>
                        <w:rFonts w:ascii="Consolas"/>
                        <w:color w:val="666600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you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can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drop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a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pr</w:t>
                    </w:r>
                    <w:proofErr w:type="spellEnd"/>
                  </w:p>
                  <w:p w:rsidR="008046BD" w:rsidRDefault="00534A38">
                    <w:pPr>
                      <w:spacing w:before="101"/>
                      <w:ind w:left="247"/>
                      <w:rPr>
                        <w:rFonts w:ascii="Consolas"/>
                        <w:sz w:val="18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sz w:val="18"/>
                      </w:rPr>
                      <w:t>ocedure</w:t>
                    </w:r>
                    <w:proofErr w:type="spellEnd"/>
                    <w:proofErr w:type="gramEnd"/>
                  </w:p>
                </w:txbxContent>
              </v:textbox>
            </v:shape>
            <w10:wrap type="topAndBottom" anchorx="page"/>
          </v:group>
        </w:pict>
      </w:r>
      <w:r>
        <w:rPr>
          <w:rFonts w:ascii="Arial MT" w:eastAsia="Arial MT"/>
          <w:color w:val="333333"/>
          <w:sz w:val="21"/>
        </w:rPr>
        <w:t>grant</w:t>
      </w:r>
      <w:r>
        <w:rPr>
          <w:rFonts w:ascii="Arial MT" w:eastAsia="Arial MT"/>
          <w:color w:val="333333"/>
          <w:spacing w:val="44"/>
          <w:sz w:val="21"/>
        </w:rPr>
        <w:t xml:space="preserve"> </w:t>
      </w:r>
      <w:r>
        <w:rPr>
          <w:color w:val="333333"/>
          <w:spacing w:val="-1"/>
          <w:sz w:val="21"/>
        </w:rPr>
        <w:t>操作</w:t>
      </w:r>
      <w:r>
        <w:rPr>
          <w:color w:val="333333"/>
          <w:spacing w:val="-1"/>
          <w:sz w:val="21"/>
        </w:rPr>
        <w:t xml:space="preserve"> </w:t>
      </w:r>
      <w:r>
        <w:rPr>
          <w:rFonts w:ascii="Arial MT" w:eastAsia="Arial MT"/>
          <w:color w:val="333333"/>
          <w:sz w:val="21"/>
        </w:rPr>
        <w:t>MySQL</w:t>
      </w:r>
      <w:r>
        <w:rPr>
          <w:rFonts w:ascii="Arial MT" w:eastAsia="Arial MT"/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存储过程、函数</w:t>
      </w: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>权限。</w:t>
      </w:r>
    </w:p>
    <w:p w:rsidR="008046BD" w:rsidRDefault="008046BD">
      <w:pPr>
        <w:rPr>
          <w:sz w:val="21"/>
        </w:rPr>
        <w:sectPr w:rsidR="008046BD">
          <w:pgSz w:w="11910" w:h="16840"/>
          <w:pgMar w:top="1580" w:right="1080" w:bottom="1380" w:left="1440" w:header="0" w:footer="1188" w:gutter="0"/>
          <w:cols w:space="720"/>
        </w:sectPr>
      </w:pPr>
    </w:p>
    <w:p w:rsidR="008046BD" w:rsidRDefault="00534A38">
      <w:pPr>
        <w:pStyle w:val="a3"/>
        <w:ind w:left="5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76" style="width:443.8pt;height:24.25pt;mso-position-horizontal-relative:char;mso-position-vertical-relative:line" coordsize="8876,485">
            <v:rect id="_x0000_s1077" style="position:absolute;left:60;width:8801;height:471" fillcolor="#fafafa" stroked="f"/>
            <v:shape id="_x0000_s1078" style="position:absolute;width:8876;height:485" coordsize="8876,485" path="m8875,r-14,l8861,470,60,470,60,,,,,470r,15l8861,485r14,l8875,470,8875,xe" fillcolor="#ddd" stroked="f">
              <v:path arrowok="t"/>
            </v:shape>
            <v:shape id="_x0000_s1079" type="#_x0000_t202" style="position:absolute;left:60;width:8801;height:471" filled="f" stroked="f">
              <v:textbox inset="0,0,0,0">
                <w:txbxContent>
                  <w:p w:rsidR="008046BD" w:rsidRDefault="00534A38">
                    <w:pPr>
                      <w:spacing w:before="50"/>
                      <w:ind w:left="247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execute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.*</w:t>
                    </w:r>
                    <w:r>
                      <w:rPr>
                        <w:rFonts w:ascii="Consolas"/>
                        <w:color w:val="666600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developer@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'192.168.0.%'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</w:p>
                </w:txbxContent>
              </v:textbox>
            </v:shape>
            <w10:anchorlock/>
          </v:group>
        </w:pict>
      </w:r>
    </w:p>
    <w:p w:rsidR="008046BD" w:rsidRDefault="008046BD">
      <w:pPr>
        <w:pStyle w:val="a3"/>
        <w:spacing w:before="12"/>
        <w:rPr>
          <w:sz w:val="5"/>
        </w:rPr>
      </w:pPr>
    </w:p>
    <w:p w:rsidR="008046BD" w:rsidRDefault="00534A38">
      <w:pPr>
        <w:spacing w:before="82"/>
        <w:ind w:left="360"/>
        <w:rPr>
          <w:sz w:val="21"/>
        </w:rPr>
      </w:pPr>
      <w:r>
        <w:pict>
          <v:group id="_x0000_s1080" style="position:absolute;left:0;text-align:left;margin-left:74.6pt;margin-top:21.2pt;width:443.8pt;height:30.4pt;z-index:-251654144;mso-position-horizontal-relative:page" coordorigin="1493,424" coordsize="8876,608">
            <v:rect id="_x0000_s1081" style="position:absolute;left:1552;top:438;width:8801;height:579" fillcolor="#fafafa" stroked="f"/>
            <v:shape id="_x0000_s1082" style="position:absolute;left:1492;top:424;width:8876;height:608" coordorigin="1493,424" coordsize="8876,608" o:spt="100" adj="0,,0" path="m10368,438r-14,l10354,1017r-8801,l1553,438r-60,l1493,1017r,14l10354,1031r,l10368,1031r,-14l10368,438xm10368,424r-14,l10354,424r-8861,l1493,438r8861,l10354,438r14,l10368,424xe" fillcolor="#ddd" stroked="f">
              <v:stroke joinstyle="round"/>
              <v:formulas/>
              <v:path arrowok="t" o:connecttype="segments"/>
            </v:shape>
            <v:shape id="_x0000_s1083" type="#_x0000_t202" style="position:absolute;left:1552;top:438;width:8801;height:579" filled="f" stroked="f">
              <v:textbox inset="0,0,0,0">
                <w:txbxContent>
                  <w:p w:rsidR="008046BD" w:rsidRDefault="00534A38">
                    <w:pPr>
                      <w:spacing w:before="158"/>
                      <w:ind w:left="247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all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privileges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dba@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'localhost</w:t>
                    </w:r>
                    <w:proofErr w:type="spellEnd"/>
                    <w:r>
                      <w:rPr>
                        <w:rFonts w:ascii="Consolas"/>
                        <w:color w:val="008700"/>
                        <w:sz w:val="18"/>
                      </w:rPr>
                      <w:t>'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color w:val="333333"/>
          <w:sz w:val="21"/>
        </w:rPr>
        <w:t>三、</w:t>
      </w:r>
      <w:r>
        <w:rPr>
          <w:rFonts w:ascii="Arial" w:eastAsia="Arial"/>
          <w:b/>
          <w:color w:val="333333"/>
          <w:sz w:val="21"/>
        </w:rPr>
        <w:t>grant</w:t>
      </w:r>
      <w:r>
        <w:rPr>
          <w:rFonts w:ascii="Arial" w:eastAsia="Arial"/>
          <w:b/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普通</w:t>
      </w:r>
      <w:r>
        <w:rPr>
          <w:color w:val="333333"/>
          <w:sz w:val="21"/>
        </w:rPr>
        <w:t xml:space="preserve"> </w:t>
      </w:r>
      <w:r>
        <w:rPr>
          <w:rFonts w:ascii="Arial" w:eastAsia="Arial"/>
          <w:b/>
          <w:color w:val="333333"/>
          <w:sz w:val="21"/>
        </w:rPr>
        <w:t>DBA</w:t>
      </w:r>
      <w:r>
        <w:rPr>
          <w:rFonts w:ascii="Arial" w:eastAsia="Arial"/>
          <w:b/>
          <w:color w:val="333333"/>
          <w:spacing w:val="48"/>
          <w:sz w:val="21"/>
        </w:rPr>
        <w:t xml:space="preserve"> </w:t>
      </w:r>
      <w:r>
        <w:rPr>
          <w:color w:val="333333"/>
          <w:sz w:val="21"/>
        </w:rPr>
        <w:t>管理某个</w:t>
      </w:r>
      <w:r>
        <w:rPr>
          <w:color w:val="333333"/>
          <w:sz w:val="21"/>
        </w:rPr>
        <w:t xml:space="preserve"> </w:t>
      </w:r>
      <w:r>
        <w:rPr>
          <w:rFonts w:ascii="Arial" w:eastAsia="Arial"/>
          <w:b/>
          <w:color w:val="333333"/>
          <w:sz w:val="21"/>
        </w:rPr>
        <w:t>MySQL</w:t>
      </w:r>
      <w:r>
        <w:rPr>
          <w:rFonts w:ascii="Arial" w:eastAsia="Arial"/>
          <w:b/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数据库的权限。</w:t>
      </w:r>
    </w:p>
    <w:p w:rsidR="008046BD" w:rsidRDefault="008046BD">
      <w:pPr>
        <w:pStyle w:val="a3"/>
        <w:spacing w:before="6"/>
        <w:rPr>
          <w:sz w:val="6"/>
        </w:rPr>
      </w:pPr>
    </w:p>
    <w:p w:rsidR="008046BD" w:rsidRDefault="00534A38">
      <w:pPr>
        <w:spacing w:before="81"/>
        <w:ind w:left="360"/>
        <w:rPr>
          <w:sz w:val="21"/>
        </w:rPr>
      </w:pPr>
      <w:r>
        <w:rPr>
          <w:color w:val="333333"/>
          <w:spacing w:val="-7"/>
          <w:sz w:val="21"/>
        </w:rPr>
        <w:t>其中，关键字</w:t>
      </w:r>
      <w:r>
        <w:rPr>
          <w:color w:val="333333"/>
          <w:spacing w:val="-7"/>
          <w:sz w:val="21"/>
        </w:rPr>
        <w:t xml:space="preserve"> </w:t>
      </w:r>
      <w:r>
        <w:rPr>
          <w:rFonts w:ascii="Arial" w:eastAsia="Arial"/>
          <w:b/>
          <w:color w:val="333333"/>
          <w:sz w:val="21"/>
        </w:rPr>
        <w:t>privileges</w:t>
      </w:r>
      <w:r>
        <w:rPr>
          <w:rFonts w:ascii="Arial" w:eastAsia="Arial"/>
          <w:b/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可以省略。</w:t>
      </w:r>
    </w:p>
    <w:p w:rsidR="008046BD" w:rsidRDefault="00534A38">
      <w:pPr>
        <w:spacing w:before="211"/>
        <w:ind w:left="360"/>
        <w:rPr>
          <w:sz w:val="21"/>
        </w:rPr>
      </w:pPr>
      <w:r>
        <w:pict>
          <v:group id="_x0000_s1084" style="position:absolute;left:0;text-align:left;margin-left:74.6pt;margin-top:27.65pt;width:443.8pt;height:30.4pt;z-index:-251653120;mso-position-horizontal-relative:page" coordorigin="1493,553" coordsize="8876,608">
            <v:rect id="_x0000_s1085" style="position:absolute;left:1552;top:567;width:8801;height:579" fillcolor="#fafafa" stroked="f"/>
            <v:shape id="_x0000_s1086" style="position:absolute;left:1492;top:553;width:8876;height:608" coordorigin="1493,553" coordsize="8876,608" path="m10368,553r-14,l1493,553r,14l10354,567r,579l1553,1146r,-579l1493,567r,579l1493,1160r8861,l10368,1160r,-14l10368,567r,-14xe" fillcolor="#ddd" stroked="f">
              <v:path arrowok="t"/>
            </v:shape>
            <v:shape id="_x0000_s1087" type="#_x0000_t202" style="position:absolute;left:1552;top:567;width:8801;height:579" filled="f" stroked="f">
              <v:textbox inset="0,0,0,0">
                <w:txbxContent>
                  <w:p w:rsidR="008046BD" w:rsidRDefault="00534A38">
                    <w:pPr>
                      <w:spacing w:before="158"/>
                      <w:ind w:left="247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all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*.*</w:t>
                    </w:r>
                    <w:r>
                      <w:rPr>
                        <w:rFonts w:ascii="Consolas"/>
                        <w:color w:val="666600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dba@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'localhost</w:t>
                    </w:r>
                    <w:proofErr w:type="spellEnd"/>
                    <w:r>
                      <w:rPr>
                        <w:rFonts w:ascii="Consolas"/>
                        <w:color w:val="008700"/>
                        <w:sz w:val="18"/>
                      </w:rPr>
                      <w:t>'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color w:val="333333"/>
          <w:sz w:val="21"/>
        </w:rPr>
        <w:t>四、</w:t>
      </w:r>
      <w:r>
        <w:rPr>
          <w:rFonts w:ascii="Arial" w:eastAsia="Arial"/>
          <w:b/>
          <w:color w:val="333333"/>
          <w:sz w:val="21"/>
        </w:rPr>
        <w:t>grant</w:t>
      </w:r>
      <w:r>
        <w:rPr>
          <w:rFonts w:ascii="Arial" w:eastAsia="Arial"/>
          <w:b/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高级</w:t>
      </w:r>
      <w:r>
        <w:rPr>
          <w:color w:val="333333"/>
          <w:sz w:val="21"/>
        </w:rPr>
        <w:t xml:space="preserve"> </w:t>
      </w:r>
      <w:r>
        <w:rPr>
          <w:rFonts w:ascii="Arial" w:eastAsia="Arial"/>
          <w:b/>
          <w:color w:val="333333"/>
          <w:sz w:val="21"/>
        </w:rPr>
        <w:t>DBA</w:t>
      </w:r>
      <w:r>
        <w:rPr>
          <w:rFonts w:ascii="Arial" w:eastAsia="Arial"/>
          <w:b/>
          <w:color w:val="333333"/>
          <w:spacing w:val="47"/>
          <w:sz w:val="21"/>
        </w:rPr>
        <w:t xml:space="preserve"> </w:t>
      </w:r>
      <w:r>
        <w:rPr>
          <w:color w:val="333333"/>
          <w:spacing w:val="1"/>
          <w:sz w:val="21"/>
        </w:rPr>
        <w:t>管理</w:t>
      </w:r>
      <w:r>
        <w:rPr>
          <w:color w:val="333333"/>
          <w:spacing w:val="1"/>
          <w:sz w:val="21"/>
        </w:rPr>
        <w:t xml:space="preserve"> </w:t>
      </w:r>
      <w:r>
        <w:rPr>
          <w:rFonts w:ascii="Arial" w:eastAsia="Arial"/>
          <w:b/>
          <w:color w:val="333333"/>
          <w:sz w:val="21"/>
        </w:rPr>
        <w:t>MySQL</w:t>
      </w:r>
      <w:r>
        <w:rPr>
          <w:rFonts w:ascii="Arial" w:eastAsia="Arial"/>
          <w:b/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中所有数据库的权限。</w:t>
      </w:r>
    </w:p>
    <w:p w:rsidR="008046BD" w:rsidRDefault="008046BD">
      <w:pPr>
        <w:pStyle w:val="a3"/>
        <w:spacing w:before="6"/>
        <w:rPr>
          <w:sz w:val="6"/>
        </w:rPr>
      </w:pPr>
    </w:p>
    <w:p w:rsidR="008046BD" w:rsidRDefault="00534A38">
      <w:pPr>
        <w:spacing w:before="81"/>
        <w:ind w:left="360"/>
        <w:rPr>
          <w:sz w:val="21"/>
        </w:rPr>
      </w:pPr>
      <w:r>
        <w:rPr>
          <w:color w:val="333333"/>
          <w:sz w:val="21"/>
        </w:rPr>
        <w:t>五、</w:t>
      </w:r>
      <w:r>
        <w:rPr>
          <w:rFonts w:ascii="Arial" w:eastAsia="Arial"/>
          <w:b/>
          <w:color w:val="333333"/>
          <w:sz w:val="21"/>
        </w:rPr>
        <w:t>MySQL</w:t>
      </w:r>
      <w:r>
        <w:rPr>
          <w:rFonts w:ascii="Arial" w:eastAsia="Arial"/>
          <w:b/>
          <w:color w:val="333333"/>
          <w:spacing w:val="51"/>
          <w:sz w:val="21"/>
        </w:rPr>
        <w:t xml:space="preserve"> </w:t>
      </w:r>
      <w:r>
        <w:rPr>
          <w:rFonts w:ascii="Arial" w:eastAsia="Arial"/>
          <w:b/>
          <w:color w:val="333333"/>
          <w:sz w:val="21"/>
        </w:rPr>
        <w:t>grant</w:t>
      </w:r>
      <w:r>
        <w:rPr>
          <w:rFonts w:ascii="Arial" w:eastAsia="Arial"/>
          <w:b/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权限，分别可以作用在多个层次上。</w:t>
      </w:r>
    </w:p>
    <w:p w:rsidR="008046BD" w:rsidRDefault="00534A38">
      <w:pPr>
        <w:pStyle w:val="a6"/>
        <w:numPr>
          <w:ilvl w:val="0"/>
          <w:numId w:val="11"/>
        </w:numPr>
        <w:tabs>
          <w:tab w:val="left" w:pos="639"/>
        </w:tabs>
        <w:spacing w:before="211"/>
        <w:rPr>
          <w:sz w:val="21"/>
        </w:rPr>
      </w:pPr>
      <w:r>
        <w:pict>
          <v:group id="_x0000_s1088" style="position:absolute;left:0;text-align:left;margin-left:74.6pt;margin-top:27.05pt;width:443.8pt;height:46.45pt;z-index:-251652096;mso-position-horizontal-relative:page" coordorigin="1493,541" coordsize="8876,929">
            <v:rect id="_x0000_s1089" style="position:absolute;left:1552;top:555;width:8801;height:430" fillcolor="#fafafa" stroked="f"/>
            <v:shape id="_x0000_s1090" style="position:absolute;left:1492;top:541;width:8876;height:444" coordorigin="1493,541" coordsize="8876,444" path="m10368,541r-14,l1493,541r,14l1493,985r60,l1553,555r8801,l10354,985r14,l10368,555r,-14xe" fillcolor="#ddd" stroked="f">
              <v:path arrowok="t"/>
            </v:shape>
            <v:rect id="_x0000_s1091" style="position:absolute;left:1552;top:985;width:8801;height:471" fillcolor="#fafafa" stroked="f"/>
            <v:shape id="_x0000_s1092" style="position:absolute;left:1492;top:985;width:8876;height:485" coordorigin="1493,985" coordsize="8876,485" path="m10368,985r-14,l10354,1455r-8801,l1553,985r-60,l1493,1455r,15l10354,1470r14,l10368,1455r,-470xe" fillcolor="#ddd" stroked="f">
              <v:path arrowok="t"/>
            </v:shape>
            <v:shape id="_x0000_s1093" type="#_x0000_t202" style="position:absolute;left:1552;top:555;width:8801;height:900" filled="f" stroked="f">
              <v:textbox inset="0,0,0,0">
                <w:txbxContent>
                  <w:p w:rsidR="008046BD" w:rsidRDefault="00534A38">
                    <w:pPr>
                      <w:spacing w:before="160"/>
                      <w:ind w:left="247"/>
                      <w:rPr>
                        <w:sz w:val="18"/>
                      </w:rPr>
                    </w:pPr>
                    <w:proofErr w:type="gramStart"/>
                    <w:r>
                      <w:rPr>
                        <w:rFonts w:ascii="Consolas" w:eastAsia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 w:eastAsia="Consolas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onsolas" w:eastAsia="Consolas"/>
                        <w:color w:val="000087"/>
                        <w:sz w:val="18"/>
                      </w:rPr>
                      <w:t>select</w:t>
                    </w:r>
                    <w:r>
                      <w:rPr>
                        <w:rFonts w:ascii="Consolas" w:eastAsia="Consolas"/>
                        <w:color w:val="000087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onsolas" w:eastAsia="Consolas"/>
                        <w:sz w:val="18"/>
                      </w:rPr>
                      <w:t>on</w:t>
                    </w:r>
                    <w:r>
                      <w:rPr>
                        <w:rFonts w:ascii="Consolas" w:eastAsia="Consolas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onsolas" w:eastAsia="Consolas"/>
                        <w:color w:val="666600"/>
                        <w:sz w:val="18"/>
                      </w:rPr>
                      <w:t>*.*</w:t>
                    </w:r>
                    <w:r>
                      <w:rPr>
                        <w:rFonts w:ascii="Consolas" w:eastAsia="Consolas"/>
                        <w:color w:val="666600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onsolas" w:eastAsia="Consolas"/>
                        <w:sz w:val="18"/>
                      </w:rPr>
                      <w:t>to</w:t>
                    </w:r>
                    <w:r>
                      <w:rPr>
                        <w:rFonts w:ascii="Consolas" w:eastAsia="Consolas"/>
                        <w:spacing w:val="-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 w:eastAsia="Consolas"/>
                        <w:sz w:val="18"/>
                      </w:rPr>
                      <w:t>dba@localhost</w:t>
                    </w:r>
                    <w:proofErr w:type="spellEnd"/>
                    <w:r>
                      <w:rPr>
                        <w:rFonts w:ascii="Consolas" w:eastAsia="Consolas"/>
                        <w:color w:val="666600"/>
                        <w:spacing w:val="-5"/>
                        <w:sz w:val="18"/>
                      </w:rPr>
                      <w:t xml:space="preserve">; -- </w:t>
                    </w:r>
                    <w:r>
                      <w:rPr>
                        <w:rFonts w:ascii="Consolas" w:eastAsia="Consolas"/>
                        <w:sz w:val="18"/>
                      </w:rPr>
                      <w:t>dba</w:t>
                    </w:r>
                    <w:r>
                      <w:rPr>
                        <w:rFonts w:ascii="Consolas" w:eastAsia="Consolas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color w:val="666600"/>
                        <w:spacing w:val="-1"/>
                        <w:sz w:val="18"/>
                      </w:rPr>
                      <w:t>可以查询</w:t>
                    </w:r>
                    <w:r>
                      <w:rPr>
                        <w:color w:val="666600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onsolas" w:eastAsia="Consolas"/>
                        <w:color w:val="660066"/>
                        <w:sz w:val="18"/>
                      </w:rPr>
                      <w:t>MySQL</w:t>
                    </w:r>
                    <w:r>
                      <w:rPr>
                        <w:rFonts w:ascii="Consolas" w:eastAsia="Consolas"/>
                        <w:color w:val="660066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666600"/>
                        <w:sz w:val="18"/>
                      </w:rPr>
                      <w:t>中所有数据库中的表。</w:t>
                    </w:r>
                  </w:p>
                  <w:p w:rsidR="008046BD" w:rsidRDefault="00534A38">
                    <w:pPr>
                      <w:spacing w:before="79"/>
                      <w:ind w:left="247"/>
                      <w:rPr>
                        <w:sz w:val="18"/>
                      </w:rPr>
                    </w:pPr>
                    <w:proofErr w:type="gramStart"/>
                    <w:r>
                      <w:rPr>
                        <w:rFonts w:ascii="Consolas" w:eastAsia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 w:eastAsia="Consolas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onsolas" w:eastAsia="Consolas"/>
                        <w:sz w:val="18"/>
                      </w:rPr>
                      <w:t>all</w:t>
                    </w:r>
                    <w:r>
                      <w:rPr>
                        <w:rFonts w:ascii="Consolas" w:eastAsia="Consolas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onsolas" w:eastAsia="Consolas"/>
                        <w:sz w:val="18"/>
                      </w:rPr>
                      <w:t>on</w:t>
                    </w:r>
                    <w:r>
                      <w:rPr>
                        <w:rFonts w:ascii="Consolas" w:eastAsia="Consolas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onsolas" w:eastAsia="Consolas"/>
                        <w:color w:val="666600"/>
                        <w:sz w:val="18"/>
                      </w:rPr>
                      <w:t>*.*</w:t>
                    </w:r>
                    <w:r>
                      <w:rPr>
                        <w:rFonts w:ascii="Consolas" w:eastAsia="Consolas"/>
                        <w:color w:val="66660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 w:eastAsia="Consolas"/>
                        <w:sz w:val="18"/>
                      </w:rPr>
                      <w:t>to</w:t>
                    </w:r>
                    <w:r>
                      <w:rPr>
                        <w:rFonts w:ascii="Consolas" w:eastAsia="Consolas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 w:eastAsia="Consolas"/>
                        <w:sz w:val="18"/>
                      </w:rPr>
                      <w:t>dba@localhost</w:t>
                    </w:r>
                    <w:proofErr w:type="spellEnd"/>
                    <w:r>
                      <w:rPr>
                        <w:rFonts w:ascii="Consolas" w:eastAsia="Consolas"/>
                        <w:color w:val="666600"/>
                        <w:spacing w:val="-5"/>
                        <w:sz w:val="18"/>
                      </w:rPr>
                      <w:t xml:space="preserve">; -- </w:t>
                    </w:r>
                    <w:r>
                      <w:rPr>
                        <w:rFonts w:ascii="Consolas" w:eastAsia="Consolas"/>
                        <w:sz w:val="18"/>
                      </w:rPr>
                      <w:t>dba</w:t>
                    </w:r>
                    <w:r>
                      <w:rPr>
                        <w:rFonts w:ascii="Consolas" w:eastAsia="Consolas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color w:val="666600"/>
                        <w:spacing w:val="-1"/>
                        <w:sz w:val="18"/>
                      </w:rPr>
                      <w:t>可以管理</w:t>
                    </w:r>
                    <w:r>
                      <w:rPr>
                        <w:color w:val="666600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onsolas" w:eastAsia="Consolas"/>
                        <w:color w:val="660066"/>
                        <w:sz w:val="18"/>
                      </w:rPr>
                      <w:t>MySQL</w:t>
                    </w:r>
                    <w:r>
                      <w:rPr>
                        <w:rFonts w:ascii="Consolas" w:eastAsia="Consolas"/>
                        <w:color w:val="660066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color w:val="666600"/>
                        <w:sz w:val="18"/>
                      </w:rPr>
                      <w:t>中的所有数据库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Arial MT" w:eastAsia="Arial MT"/>
          <w:color w:val="333333"/>
          <w:sz w:val="21"/>
        </w:rPr>
        <w:t>grant</w:t>
      </w:r>
      <w:r>
        <w:rPr>
          <w:rFonts w:ascii="Arial MT" w:eastAsia="Arial MT"/>
          <w:color w:val="333333"/>
          <w:spacing w:val="44"/>
          <w:sz w:val="21"/>
        </w:rPr>
        <w:t xml:space="preserve"> </w:t>
      </w:r>
      <w:r>
        <w:rPr>
          <w:color w:val="333333"/>
          <w:sz w:val="21"/>
        </w:rPr>
        <w:t>作用在整个</w:t>
      </w:r>
      <w:r>
        <w:rPr>
          <w:color w:val="333333"/>
          <w:sz w:val="21"/>
        </w:rPr>
        <w:t xml:space="preserve"> </w:t>
      </w:r>
      <w:r>
        <w:rPr>
          <w:rFonts w:ascii="Arial MT" w:eastAsia="Arial MT"/>
          <w:color w:val="333333"/>
          <w:sz w:val="21"/>
        </w:rPr>
        <w:t>MySQL</w:t>
      </w:r>
      <w:r>
        <w:rPr>
          <w:rFonts w:ascii="Arial MT" w:eastAsia="Arial MT"/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服务器上：</w:t>
      </w:r>
    </w:p>
    <w:p w:rsidR="008046BD" w:rsidRDefault="008046BD">
      <w:pPr>
        <w:pStyle w:val="a3"/>
        <w:spacing w:before="6"/>
        <w:rPr>
          <w:sz w:val="6"/>
        </w:rPr>
      </w:pPr>
    </w:p>
    <w:p w:rsidR="008046BD" w:rsidRDefault="00534A38">
      <w:pPr>
        <w:pStyle w:val="a6"/>
        <w:numPr>
          <w:ilvl w:val="0"/>
          <w:numId w:val="11"/>
        </w:numPr>
        <w:tabs>
          <w:tab w:val="left" w:pos="639"/>
        </w:tabs>
        <w:spacing w:before="81"/>
        <w:rPr>
          <w:sz w:val="21"/>
        </w:rPr>
      </w:pPr>
      <w:r>
        <w:pict>
          <v:group id="_x0000_s1094" style="position:absolute;left:0;text-align:left;margin-left:74.6pt;margin-top:20.5pt;width:443.8pt;height:31pt;z-index:-251651072;mso-position-horizontal-relative:page" coordorigin="1493,411" coordsize="8876,620">
            <v:rect id="_x0000_s1095" style="position:absolute;left:1552;top:425;width:8801;height:591" fillcolor="#fafafa" stroked="f"/>
            <v:shape id="_x0000_s1096" style="position:absolute;left:1492;top:411;width:8876;height:620" coordorigin="1493,411" coordsize="8876,620" path="m10368,411r-14,l10354,425r,591l1553,1016r,-591l10354,425r,-14l1493,411r,14l1493,1016r,14l10354,1030r14,l10368,1016r,-591l10368,411xe" fillcolor="#ddd" stroked="f">
              <v:path arrowok="t"/>
            </v:shape>
            <v:shape id="_x0000_s1097" type="#_x0000_t202" style="position:absolute;left:1552;top:425;width:8801;height:591" filled="f" stroked="f">
              <v:textbox inset="0,0,0,0">
                <w:txbxContent>
                  <w:p w:rsidR="008046BD" w:rsidRDefault="00534A38">
                    <w:pPr>
                      <w:spacing w:before="160"/>
                      <w:ind w:left="247"/>
                      <w:rPr>
                        <w:sz w:val="18"/>
                      </w:rPr>
                    </w:pPr>
                    <w:proofErr w:type="gramStart"/>
                    <w:r>
                      <w:rPr>
                        <w:rFonts w:ascii="Consolas" w:eastAsia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 w:eastAsia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 w:eastAsia="Consolas"/>
                        <w:color w:val="000087"/>
                        <w:sz w:val="18"/>
                      </w:rPr>
                      <w:t>select</w:t>
                    </w:r>
                    <w:r>
                      <w:rPr>
                        <w:rFonts w:ascii="Consolas" w:eastAsia="Consolas"/>
                        <w:color w:val="000087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onsolas" w:eastAsia="Consolas"/>
                        <w:sz w:val="18"/>
                      </w:rPr>
                      <w:t>on</w:t>
                    </w:r>
                    <w:r>
                      <w:rPr>
                        <w:rFonts w:ascii="Consolas" w:eastAsia="Consolas"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 w:eastAsia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 w:eastAsia="Consolas"/>
                        <w:color w:val="666600"/>
                        <w:sz w:val="18"/>
                      </w:rPr>
                      <w:t>.*</w:t>
                    </w:r>
                    <w:r>
                      <w:rPr>
                        <w:rFonts w:ascii="Consolas" w:eastAsia="Consolas"/>
                        <w:color w:val="666600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onsolas" w:eastAsia="Consolas"/>
                        <w:sz w:val="18"/>
                      </w:rPr>
                      <w:t>to</w:t>
                    </w:r>
                    <w:r>
                      <w:rPr>
                        <w:rFonts w:ascii="Consolas" w:eastAsia="Consolas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 w:eastAsia="Consolas"/>
                        <w:sz w:val="18"/>
                      </w:rPr>
                      <w:t>dba@localhost</w:t>
                    </w:r>
                    <w:proofErr w:type="spellEnd"/>
                    <w:r>
                      <w:rPr>
                        <w:rFonts w:ascii="Consolas" w:eastAsia="Consolas"/>
                        <w:color w:val="666600"/>
                        <w:spacing w:val="-5"/>
                        <w:sz w:val="18"/>
                      </w:rPr>
                      <w:t xml:space="preserve">; -- </w:t>
                    </w:r>
                    <w:r>
                      <w:rPr>
                        <w:rFonts w:ascii="Consolas" w:eastAsia="Consolas"/>
                        <w:sz w:val="18"/>
                      </w:rPr>
                      <w:t>dba</w:t>
                    </w:r>
                    <w:r>
                      <w:rPr>
                        <w:rFonts w:ascii="Consolas" w:eastAsia="Consolas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color w:val="666600"/>
                        <w:spacing w:val="-1"/>
                        <w:sz w:val="18"/>
                      </w:rPr>
                      <w:t>可以查询</w:t>
                    </w:r>
                    <w:r>
                      <w:rPr>
                        <w:color w:val="666600"/>
                        <w:spacing w:val="-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 w:eastAsia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 w:eastAsia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color w:val="666600"/>
                        <w:sz w:val="18"/>
                      </w:rPr>
                      <w:t>中的表。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Arial MT" w:eastAsia="Arial MT"/>
          <w:color w:val="333333"/>
          <w:sz w:val="21"/>
        </w:rPr>
        <w:t>grant</w:t>
      </w:r>
      <w:r>
        <w:rPr>
          <w:rFonts w:ascii="Arial MT" w:eastAsia="Arial MT"/>
          <w:color w:val="333333"/>
          <w:spacing w:val="48"/>
          <w:sz w:val="21"/>
        </w:rPr>
        <w:t xml:space="preserve"> </w:t>
      </w:r>
      <w:r>
        <w:rPr>
          <w:color w:val="333333"/>
          <w:sz w:val="21"/>
        </w:rPr>
        <w:t>作用在单个数据库上：</w:t>
      </w:r>
    </w:p>
    <w:p w:rsidR="008046BD" w:rsidRDefault="008046BD">
      <w:pPr>
        <w:pStyle w:val="a3"/>
        <w:spacing w:before="6"/>
        <w:rPr>
          <w:sz w:val="6"/>
        </w:rPr>
      </w:pPr>
    </w:p>
    <w:p w:rsidR="008046BD" w:rsidRDefault="00534A38">
      <w:pPr>
        <w:pStyle w:val="a6"/>
        <w:numPr>
          <w:ilvl w:val="0"/>
          <w:numId w:val="11"/>
        </w:numPr>
        <w:tabs>
          <w:tab w:val="left" w:pos="639"/>
        </w:tabs>
        <w:spacing w:before="81"/>
        <w:rPr>
          <w:sz w:val="21"/>
        </w:rPr>
      </w:pPr>
      <w:r>
        <w:pict>
          <v:group id="_x0000_s1098" style="position:absolute;left:0;text-align:left;margin-left:74.6pt;margin-top:21.1pt;width:443.8pt;height:30.4pt;z-index:-251650048;mso-position-horizontal-relative:page" coordorigin="1493,423" coordsize="8876,608">
            <v:rect id="_x0000_s1099" style="position:absolute;left:1552;top:437;width:8801;height:579" fillcolor="#fafafa" stroked="f"/>
            <v:shape id="_x0000_s1100" style="position:absolute;left:1492;top:423;width:8876;height:608" coordorigin="1493,423" coordsize="8876,608" path="m10368,423r-14,l10354,437r,579l1553,1016r,-579l10354,437r,-14l1493,423r,14l1493,1016r,14l10354,1030r14,l10368,1016r,-579l10368,423xe" fillcolor="#ddd" stroked="f">
              <v:path arrowok="t"/>
            </v:shape>
            <v:shape id="_x0000_s1101" type="#_x0000_t202" style="position:absolute;left:1552;top:437;width:8801;height:579" filled="f" stroked="f">
              <v:textbox inset="0,0,0,0">
                <w:txbxContent>
                  <w:p w:rsidR="008046BD" w:rsidRDefault="00534A38">
                    <w:pPr>
                      <w:spacing w:before="158"/>
                      <w:ind w:left="247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0087"/>
                        <w:sz w:val="18"/>
                      </w:rPr>
                      <w:t>select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,</w:t>
                    </w:r>
                    <w:r>
                      <w:rPr>
                        <w:rFonts w:ascii="Consolas"/>
                        <w:color w:val="66660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insert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,</w:t>
                    </w:r>
                    <w:r>
                      <w:rPr>
                        <w:rFonts w:ascii="Consolas"/>
                        <w:color w:val="666600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update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,</w:t>
                    </w:r>
                    <w:r>
                      <w:rPr>
                        <w:rFonts w:ascii="Consolas"/>
                        <w:color w:val="666600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0087"/>
                        <w:sz w:val="18"/>
                      </w:rPr>
                      <w:t>delete</w:t>
                    </w:r>
                    <w:r>
                      <w:rPr>
                        <w:rFonts w:ascii="Consolas"/>
                        <w:color w:val="000087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.</w:t>
                    </w:r>
                    <w:r>
                      <w:rPr>
                        <w:rFonts w:ascii="Consolas"/>
                        <w:sz w:val="18"/>
                      </w:rPr>
                      <w:t>orders</w:t>
                    </w:r>
                    <w:proofErr w:type="spellEnd"/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dba@localhost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Arial MT" w:eastAsia="Arial MT"/>
          <w:color w:val="333333"/>
          <w:sz w:val="21"/>
        </w:rPr>
        <w:t>grant</w:t>
      </w:r>
      <w:r>
        <w:rPr>
          <w:rFonts w:ascii="Arial MT" w:eastAsia="Arial MT"/>
          <w:color w:val="333333"/>
          <w:spacing w:val="48"/>
          <w:sz w:val="21"/>
        </w:rPr>
        <w:t xml:space="preserve"> </w:t>
      </w:r>
      <w:r>
        <w:rPr>
          <w:color w:val="333333"/>
          <w:sz w:val="21"/>
        </w:rPr>
        <w:t>作用在单个数据表上：</w:t>
      </w:r>
    </w:p>
    <w:p w:rsidR="008046BD" w:rsidRDefault="008046BD">
      <w:pPr>
        <w:pStyle w:val="a3"/>
        <w:spacing w:before="3"/>
        <w:rPr>
          <w:sz w:val="7"/>
        </w:rPr>
      </w:pPr>
    </w:p>
    <w:p w:rsidR="008046BD" w:rsidRDefault="00534A38">
      <w:pPr>
        <w:spacing w:before="71"/>
        <w:ind w:left="360"/>
        <w:rPr>
          <w:sz w:val="21"/>
        </w:rPr>
      </w:pPr>
      <w:r>
        <w:pict>
          <v:group id="_x0000_s1102" style="position:absolute;left:0;text-align:left;margin-left:74.6pt;margin-top:20.65pt;width:443.8pt;height:46pt;z-index:-251649024;mso-position-horizontal-relative:page" coordorigin="1493,413" coordsize="8876,920">
            <v:rect id="_x0000_s1103" style="position:absolute;left:1552;top:427;width:8801;height:420" fillcolor="#fafafa" stroked="f"/>
            <v:shape id="_x0000_s1104" style="position:absolute;left:1492;top:413;width:8876;height:435" coordorigin="1493,413" coordsize="8876,435" path="m10368,413r-14,l1493,413r,14l1493,847r60,l1553,427r8801,l10354,847r14,l10368,427r,-14xe" fillcolor="#ddd" stroked="f">
              <v:path arrowok="t"/>
            </v:shape>
            <v:rect id="_x0000_s1105" style="position:absolute;left:1552;top:847;width:8801;height:471" fillcolor="#fafafa" stroked="f"/>
            <v:shape id="_x0000_s1106" style="position:absolute;left:1492;top:847;width:8876;height:485" coordorigin="1493,847" coordsize="8876,485" path="m10368,847r-14,l10354,1318r-8801,l1553,847r-60,l1493,1318r,14l10354,1332r14,l10368,1318r,-471xe" fillcolor="#ddd" stroked="f">
              <v:path arrowok="t"/>
            </v:shape>
            <v:shape id="_x0000_s1107" type="#_x0000_t202" style="position:absolute;left:1552;top:427;width:8801;height:891" filled="f" stroked="f">
              <v:textbox inset="0,0,0,0">
                <w:txbxContent>
                  <w:p w:rsidR="008046BD" w:rsidRDefault="00534A38">
                    <w:pPr>
                      <w:spacing w:before="158" w:line="355" w:lineRule="auto"/>
                      <w:ind w:left="247" w:right="106"/>
                      <w:rPr>
                        <w:rFonts w:ascii="Consolas"/>
                        <w:sz w:val="18"/>
                      </w:rPr>
                    </w:pPr>
                    <w:r>
                      <w:rPr>
                        <w:rFonts w:ascii="Consolas"/>
                        <w:sz w:val="18"/>
                      </w:rPr>
                      <w:t>grant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0087"/>
                        <w:sz w:val="18"/>
                      </w:rPr>
                      <w:t>select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user_id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,</w:t>
                    </w:r>
                    <w:r>
                      <w:rPr>
                        <w:rFonts w:ascii="Consolas"/>
                        <w:sz w:val="18"/>
                      </w:rPr>
                      <w:t>username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)</w:t>
                    </w:r>
                    <w:r>
                      <w:rPr>
                        <w:rFonts w:ascii="Consolas"/>
                        <w:color w:val="666600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smp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.</w:t>
                    </w:r>
                    <w:r>
                      <w:rPr>
                        <w:rFonts w:ascii="Consolas"/>
                        <w:sz w:val="18"/>
                      </w:rPr>
                      <w:t>users</w:t>
                    </w:r>
                    <w:proofErr w:type="spellEnd"/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mo_user</w:t>
                    </w:r>
                    <w:proofErr w:type="spellEnd"/>
                    <w:r>
                      <w:rPr>
                        <w:rFonts w:ascii="Consolas"/>
                        <w:sz w:val="18"/>
                      </w:rPr>
                      <w:t>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'%'</w:t>
                    </w:r>
                    <w:r>
                      <w:rPr>
                        <w:rFonts w:ascii="Consolas"/>
                        <w:color w:val="008700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identified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0087"/>
                        <w:sz w:val="18"/>
                      </w:rPr>
                      <w:t>by</w:t>
                    </w:r>
                    <w:r>
                      <w:rPr>
                        <w:rFonts w:ascii="Consolas"/>
                        <w:color w:val="000087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'123345'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  <w:r>
                      <w:rPr>
                        <w:rFonts w:ascii="Consolas"/>
                        <w:color w:val="666600"/>
                        <w:spacing w:val="-96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grant</w:t>
                    </w:r>
                    <w:r>
                      <w:rPr>
                        <w:rFonts w:ascii="Consolas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0087"/>
                        <w:sz w:val="18"/>
                      </w:rPr>
                      <w:t>select</w:t>
                    </w:r>
                    <w:r>
                      <w:rPr>
                        <w:rFonts w:ascii="Consolas"/>
                        <w:color w:val="000087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smp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.</w:t>
                    </w:r>
                    <w:r>
                      <w:rPr>
                        <w:rFonts w:ascii="Consolas"/>
                        <w:sz w:val="18"/>
                      </w:rPr>
                      <w:t>mo_sms</w:t>
                    </w:r>
                    <w:proofErr w:type="spellEnd"/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mo_user</w:t>
                    </w:r>
                    <w:proofErr w:type="spellEnd"/>
                    <w:r>
                      <w:rPr>
                        <w:rFonts w:ascii="Consolas"/>
                        <w:sz w:val="18"/>
                      </w:rPr>
                      <w:t>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'%'</w:t>
                    </w:r>
                    <w:r>
                      <w:rPr>
                        <w:rFonts w:ascii="Consolas"/>
                        <w:color w:val="008700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identified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0087"/>
                        <w:sz w:val="18"/>
                      </w:rPr>
                      <w:t>by</w:t>
                    </w:r>
                    <w:r>
                      <w:rPr>
                        <w:rFonts w:ascii="Consolas"/>
                        <w:color w:val="000087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'123345'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color w:val="333333"/>
          <w:spacing w:val="-1"/>
          <w:sz w:val="21"/>
        </w:rPr>
        <w:t>这里在给一个用户授权多张表时，可以多次执行以上语句。例如：</w:t>
      </w:r>
    </w:p>
    <w:p w:rsidR="008046BD" w:rsidRDefault="008046BD">
      <w:pPr>
        <w:pStyle w:val="a3"/>
        <w:spacing w:before="6"/>
        <w:rPr>
          <w:sz w:val="6"/>
        </w:rPr>
      </w:pPr>
    </w:p>
    <w:p w:rsidR="008046BD" w:rsidRDefault="00534A38">
      <w:pPr>
        <w:pStyle w:val="a6"/>
        <w:numPr>
          <w:ilvl w:val="0"/>
          <w:numId w:val="11"/>
        </w:numPr>
        <w:tabs>
          <w:tab w:val="left" w:pos="639"/>
        </w:tabs>
        <w:spacing w:before="81"/>
        <w:rPr>
          <w:sz w:val="21"/>
        </w:rPr>
      </w:pPr>
      <w:r>
        <w:pict>
          <v:group id="_x0000_s1108" style="position:absolute;left:0;text-align:left;margin-left:74.6pt;margin-top:21.15pt;width:443.8pt;height:30.4pt;z-index:-251648000;mso-position-horizontal-relative:page" coordorigin="1493,423" coordsize="8876,608">
            <v:rect id="_x0000_s1109" style="position:absolute;left:1552;top:437;width:8801;height:579" fillcolor="#fafafa" stroked="f"/>
            <v:shape id="_x0000_s1110" style="position:absolute;left:1492;top:423;width:8876;height:608" coordorigin="1493,423" coordsize="8876,608" path="m10368,423r-14,l10354,437r,579l1553,1016r,-579l10354,437r,-14l1493,423r,14l1493,1016r,14l10354,1030r14,l10368,1016r,-579l10368,423xe" fillcolor="#ddd" stroked="f">
              <v:path arrowok="t"/>
            </v:shape>
            <v:shape id="_x0000_s1111" type="#_x0000_t202" style="position:absolute;left:1552;top:437;width:8801;height:579" filled="f" stroked="f">
              <v:textbox inset="0,0,0,0">
                <w:txbxContent>
                  <w:p w:rsidR="008046BD" w:rsidRDefault="00534A38">
                    <w:pPr>
                      <w:spacing w:before="158"/>
                      <w:ind w:left="247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0087"/>
                        <w:sz w:val="18"/>
                      </w:rPr>
                      <w:t>select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(</w:t>
                    </w:r>
                    <w:r>
                      <w:rPr>
                        <w:rFonts w:ascii="Consolas"/>
                        <w:sz w:val="18"/>
                      </w:rPr>
                      <w:t>id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,</w:t>
                    </w:r>
                    <w:r>
                      <w:rPr>
                        <w:rFonts w:ascii="Consolas"/>
                        <w:color w:val="666600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se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,</w:t>
                    </w:r>
                    <w:r>
                      <w:rPr>
                        <w:rFonts w:ascii="Consolas"/>
                        <w:color w:val="66660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rank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)</w:t>
                    </w:r>
                    <w:r>
                      <w:rPr>
                        <w:rFonts w:ascii="Consolas"/>
                        <w:color w:val="666600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.</w:t>
                    </w:r>
                    <w:r>
                      <w:rPr>
                        <w:rFonts w:ascii="Consolas"/>
                        <w:sz w:val="18"/>
                      </w:rPr>
                      <w:t>apache_log</w:t>
                    </w:r>
                    <w:proofErr w:type="spellEnd"/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dba@localhost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Arial MT" w:eastAsia="Arial MT"/>
          <w:color w:val="333333"/>
          <w:sz w:val="21"/>
        </w:rPr>
        <w:t>grant</w:t>
      </w:r>
      <w:r>
        <w:rPr>
          <w:rFonts w:ascii="Arial MT" w:eastAsia="Arial MT"/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作用在表中的列上：</w:t>
      </w:r>
    </w:p>
    <w:p w:rsidR="008046BD" w:rsidRDefault="008046BD">
      <w:pPr>
        <w:pStyle w:val="a3"/>
        <w:spacing w:before="6"/>
        <w:rPr>
          <w:sz w:val="6"/>
        </w:rPr>
      </w:pPr>
    </w:p>
    <w:p w:rsidR="008046BD" w:rsidRDefault="00534A38">
      <w:pPr>
        <w:pStyle w:val="a6"/>
        <w:numPr>
          <w:ilvl w:val="0"/>
          <w:numId w:val="11"/>
        </w:numPr>
        <w:tabs>
          <w:tab w:val="left" w:pos="639"/>
        </w:tabs>
        <w:spacing w:before="81"/>
        <w:rPr>
          <w:sz w:val="21"/>
        </w:rPr>
      </w:pPr>
      <w:r>
        <w:pict>
          <v:group id="_x0000_s1112" style="position:absolute;left:0;text-align:left;margin-left:74.6pt;margin-top:21.15pt;width:443.8pt;height:46pt;z-index:-251646976;mso-position-horizontal-relative:page" coordorigin="1493,423" coordsize="8876,920">
            <v:rect id="_x0000_s1113" style="position:absolute;left:1552;top:437;width:8801;height:420" fillcolor="#fafafa" stroked="f"/>
            <v:shape id="_x0000_s1114" style="position:absolute;left:1492;top:423;width:8876;height:435" coordorigin="1493,423" coordsize="8876,435" path="m10368,423r-14,l1493,423r,14l1493,857r60,l1553,437r8801,l10354,857r14,l10368,437r,-14xe" fillcolor="#ddd" stroked="f">
              <v:path arrowok="t"/>
            </v:shape>
            <v:rect id="_x0000_s1115" style="position:absolute;left:1552;top:857;width:8801;height:471" fillcolor="#fafafa" stroked="f"/>
            <v:shape id="_x0000_s1116" style="position:absolute;left:1492;top:857;width:8876;height:485" coordorigin="1493,857" coordsize="8876,485" path="m10368,857r-14,l10354,1328r-8801,l1553,857r-60,l1493,1328r,14l10354,1342r14,l10368,1328r,-471xe" fillcolor="#ddd" stroked="f">
              <v:path arrowok="t"/>
            </v:shape>
            <v:shape id="_x0000_s1117" type="#_x0000_t202" style="position:absolute;left:1552;top:437;width:8801;height:891" filled="f" stroked="f">
              <v:textbox inset="0,0,0,0">
                <w:txbxContent>
                  <w:p w:rsidR="008046BD" w:rsidRDefault="00534A38">
                    <w:pPr>
                      <w:spacing w:before="158" w:line="355" w:lineRule="auto"/>
                      <w:ind w:left="247" w:right="2520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execute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procedure</w:t>
                    </w:r>
                    <w:r>
                      <w:rPr>
                        <w:rFonts w:ascii="Consolas"/>
                        <w:spacing w:val="-16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.</w:t>
                    </w:r>
                    <w:r>
                      <w:rPr>
                        <w:rFonts w:ascii="Consolas"/>
                        <w:sz w:val="18"/>
                      </w:rPr>
                      <w:t>pr_add</w:t>
                    </w:r>
                    <w:proofErr w:type="spellEnd"/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008700"/>
                        <w:sz w:val="18"/>
                      </w:rPr>
                      <w:t>dba'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'localhost</w:t>
                    </w:r>
                    <w:proofErr w:type="spellEnd"/>
                    <w:r>
                      <w:rPr>
                        <w:rFonts w:ascii="Consolas"/>
                        <w:color w:val="008700"/>
                        <w:sz w:val="18"/>
                      </w:rPr>
                      <w:t>'</w:t>
                    </w:r>
                    <w:r>
                      <w:rPr>
                        <w:rFonts w:ascii="Consolas"/>
                        <w:color w:val="008700"/>
                        <w:spacing w:val="-96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grant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execute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0087"/>
                        <w:sz w:val="18"/>
                      </w:rPr>
                      <w:t>function</w:t>
                    </w:r>
                    <w:r>
                      <w:rPr>
                        <w:rFonts w:ascii="Consolas"/>
                        <w:color w:val="000087"/>
                        <w:spacing w:val="-12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.</w:t>
                    </w:r>
                    <w:r>
                      <w:rPr>
                        <w:rFonts w:ascii="Consolas"/>
                        <w:sz w:val="18"/>
                      </w:rPr>
                      <w:t>fn_add</w:t>
                    </w:r>
                    <w:proofErr w:type="spellEnd"/>
                    <w:r>
                      <w:rPr>
                        <w:rFonts w:ascii="Consolas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</w:t>
                    </w:r>
                    <w:proofErr w:type="spellStart"/>
                    <w:r>
                      <w:rPr>
                        <w:rFonts w:ascii="Consolas"/>
                        <w:color w:val="008700"/>
                        <w:sz w:val="18"/>
                      </w:rPr>
                      <w:t>dba'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@</w:t>
                    </w:r>
                    <w:r>
                      <w:rPr>
                        <w:rFonts w:ascii="Consolas"/>
                        <w:color w:val="008700"/>
                        <w:sz w:val="18"/>
                      </w:rPr>
                      <w:t>'localhost</w:t>
                    </w:r>
                    <w:proofErr w:type="spellEnd"/>
                    <w:r>
                      <w:rPr>
                        <w:rFonts w:ascii="Consolas"/>
                        <w:color w:val="008700"/>
                        <w:sz w:val="18"/>
                      </w:rPr>
                      <w:t>'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Arial MT" w:eastAsia="Arial MT"/>
          <w:color w:val="333333"/>
          <w:sz w:val="21"/>
        </w:rPr>
        <w:t>grant</w:t>
      </w:r>
      <w:r>
        <w:rPr>
          <w:rFonts w:ascii="Arial MT" w:eastAsia="Arial MT"/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作用在存储过程、函数上：</w:t>
      </w:r>
    </w:p>
    <w:p w:rsidR="008046BD" w:rsidRDefault="008046BD">
      <w:pPr>
        <w:pStyle w:val="a3"/>
        <w:spacing w:before="6"/>
        <w:rPr>
          <w:sz w:val="6"/>
        </w:rPr>
      </w:pPr>
    </w:p>
    <w:p w:rsidR="008046BD" w:rsidRDefault="00534A38">
      <w:pPr>
        <w:spacing w:before="81" w:line="427" w:lineRule="auto"/>
        <w:ind w:left="360" w:right="6290"/>
        <w:rPr>
          <w:sz w:val="21"/>
        </w:rPr>
      </w:pPr>
      <w:r>
        <w:pict>
          <v:group id="_x0000_s1118" style="position:absolute;left:0;text-align:left;margin-left:74.6pt;margin-top:45.15pt;width:443.8pt;height:30.25pt;z-index:-251663360;mso-position-horizontal-relative:page" coordorigin="1493,903" coordsize="8876,605">
            <v:rect id="_x0000_s1119" style="position:absolute;left:1552;top:917;width:8801;height:576" fillcolor="#fafafa" stroked="f"/>
            <v:shape id="_x0000_s1120" style="position:absolute;left:1492;top:903;width:8876;height:605" coordorigin="1493,903" coordsize="8876,605" path="m10368,903r-14,l10354,917r,576l1553,1493r,-576l10354,917r,-14l1493,903r,14l1493,1493r,15l10354,1508r14,l10368,1493r,-576l10368,903xe" fillcolor="#ddd" stroked="f">
              <v:path arrowok="t"/>
            </v:shape>
            <v:shape id="_x0000_s1121" type="#_x0000_t202" style="position:absolute;left:1552;top:917;width:8801;height:576" filled="f" stroked="f">
              <v:textbox inset="0,0,0,0">
                <w:txbxContent>
                  <w:p w:rsidR="008046BD" w:rsidRDefault="00534A38">
                    <w:pPr>
                      <w:spacing w:before="158"/>
                      <w:ind w:left="247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show</w:t>
                    </w:r>
                    <w:proofErr w:type="gramEnd"/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grants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333333"/>
          <w:sz w:val="21"/>
        </w:rPr>
        <w:t>六、查看</w:t>
      </w:r>
      <w:r>
        <w:rPr>
          <w:color w:val="333333"/>
          <w:sz w:val="21"/>
        </w:rPr>
        <w:t xml:space="preserve"> </w:t>
      </w:r>
      <w:r>
        <w:rPr>
          <w:rFonts w:ascii="Arial" w:eastAsia="Arial"/>
          <w:b/>
          <w:color w:val="333333"/>
          <w:sz w:val="21"/>
        </w:rPr>
        <w:t>MySQL</w:t>
      </w:r>
      <w:r>
        <w:rPr>
          <w:rFonts w:ascii="Arial" w:eastAsia="Arial"/>
          <w:b/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用户权限</w:t>
      </w:r>
      <w:r>
        <w:rPr>
          <w:color w:val="333333"/>
          <w:spacing w:val="-2"/>
          <w:sz w:val="21"/>
        </w:rPr>
        <w:t>查看当前用户</w:t>
      </w:r>
      <w:r>
        <w:rPr>
          <w:color w:val="333333"/>
          <w:spacing w:val="-1"/>
          <w:sz w:val="21"/>
        </w:rPr>
        <w:t>（自己）权限：</w:t>
      </w:r>
    </w:p>
    <w:p w:rsidR="008046BD" w:rsidRDefault="008046BD">
      <w:pPr>
        <w:pStyle w:val="a3"/>
        <w:rPr>
          <w:sz w:val="20"/>
        </w:rPr>
      </w:pPr>
    </w:p>
    <w:p w:rsidR="008046BD" w:rsidRDefault="008046BD">
      <w:pPr>
        <w:pStyle w:val="a3"/>
        <w:spacing w:before="4"/>
        <w:rPr>
          <w:sz w:val="25"/>
        </w:rPr>
      </w:pPr>
    </w:p>
    <w:p w:rsidR="008046BD" w:rsidRDefault="00534A38">
      <w:pPr>
        <w:spacing w:before="82"/>
        <w:ind w:left="360"/>
        <w:rPr>
          <w:sz w:val="21"/>
        </w:rPr>
      </w:pPr>
      <w:r>
        <w:rPr>
          <w:color w:val="333333"/>
          <w:spacing w:val="-1"/>
          <w:sz w:val="21"/>
        </w:rPr>
        <w:t>查看其他</w:t>
      </w:r>
      <w:r>
        <w:rPr>
          <w:color w:val="333333"/>
          <w:spacing w:val="-1"/>
          <w:sz w:val="21"/>
        </w:rPr>
        <w:t xml:space="preserve"> </w:t>
      </w:r>
      <w:r>
        <w:rPr>
          <w:rFonts w:ascii="Arial MT" w:eastAsia="Arial MT"/>
          <w:color w:val="333333"/>
          <w:sz w:val="21"/>
        </w:rPr>
        <w:t>MySQL</w:t>
      </w:r>
      <w:r>
        <w:rPr>
          <w:rFonts w:ascii="Arial MT" w:eastAsia="Arial MT"/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用户权限：</w:t>
      </w:r>
    </w:p>
    <w:p w:rsidR="008046BD" w:rsidRDefault="008046BD">
      <w:pPr>
        <w:rPr>
          <w:sz w:val="21"/>
        </w:rPr>
        <w:sectPr w:rsidR="008046BD">
          <w:pgSz w:w="11910" w:h="16840"/>
          <w:pgMar w:top="1420" w:right="1080" w:bottom="1420" w:left="1440" w:header="0" w:footer="1188" w:gutter="0"/>
          <w:cols w:space="720"/>
        </w:sectPr>
      </w:pPr>
    </w:p>
    <w:p w:rsidR="008046BD" w:rsidRDefault="00534A38">
      <w:pPr>
        <w:pStyle w:val="a3"/>
        <w:ind w:left="5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122" style="width:443.8pt;height:30.4pt;mso-position-horizontal-relative:char;mso-position-vertical-relative:line" coordsize="8876,608">
            <v:rect id="_x0000_s1123" style="position:absolute;left:60;top:14;width:8801;height:579" fillcolor="#fafafa" stroked="f"/>
            <v:shape id="_x0000_s1124" style="position:absolute;width:8876;height:608" coordsize="8876,608" path="m8875,r-14,l8861,14r,579l60,593,60,14r8801,l8861,,,,,14,,593r,14l8861,607r14,l8875,593r,-579l8875,xe" fillcolor="#ddd" stroked="f">
              <v:path arrowok="t"/>
            </v:shape>
            <v:shape id="_x0000_s1125" type="#_x0000_t202" style="position:absolute;left:60;top:14;width:8801;height:579" filled="f" stroked="f">
              <v:textbox inset="0,0,0,0">
                <w:txbxContent>
                  <w:p w:rsidR="008046BD" w:rsidRDefault="00534A38">
                    <w:pPr>
                      <w:spacing w:before="158"/>
                      <w:ind w:left="247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show</w:t>
                    </w:r>
                    <w:proofErr w:type="gramEnd"/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grants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0087"/>
                        <w:sz w:val="18"/>
                      </w:rPr>
                      <w:t>for</w:t>
                    </w:r>
                    <w:r>
                      <w:rPr>
                        <w:rFonts w:ascii="Consolas"/>
                        <w:color w:val="000087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dba@localhost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</w:p>
                </w:txbxContent>
              </v:textbox>
            </v:shape>
            <w10:anchorlock/>
          </v:group>
        </w:pict>
      </w:r>
    </w:p>
    <w:p w:rsidR="008046BD" w:rsidRDefault="008046BD">
      <w:pPr>
        <w:pStyle w:val="a3"/>
        <w:spacing w:before="9"/>
        <w:rPr>
          <w:sz w:val="5"/>
        </w:rPr>
      </w:pPr>
    </w:p>
    <w:p w:rsidR="008046BD" w:rsidRDefault="00534A38">
      <w:pPr>
        <w:spacing w:before="81"/>
        <w:ind w:left="360"/>
        <w:rPr>
          <w:sz w:val="21"/>
        </w:rPr>
      </w:pPr>
      <w:r>
        <w:rPr>
          <w:color w:val="333333"/>
          <w:sz w:val="21"/>
        </w:rPr>
        <w:t>七、撤销已经赋予给</w:t>
      </w:r>
      <w:r>
        <w:rPr>
          <w:color w:val="333333"/>
          <w:sz w:val="21"/>
        </w:rPr>
        <w:t xml:space="preserve"> </w:t>
      </w:r>
      <w:r>
        <w:rPr>
          <w:rFonts w:ascii="Arial" w:eastAsia="Arial"/>
          <w:b/>
          <w:color w:val="333333"/>
          <w:sz w:val="21"/>
        </w:rPr>
        <w:t>MySQL</w:t>
      </w:r>
      <w:r>
        <w:rPr>
          <w:rFonts w:ascii="Arial" w:eastAsia="Arial"/>
          <w:b/>
          <w:color w:val="333333"/>
          <w:spacing w:val="53"/>
          <w:sz w:val="21"/>
        </w:rPr>
        <w:t xml:space="preserve"> </w:t>
      </w:r>
      <w:r>
        <w:rPr>
          <w:color w:val="333333"/>
          <w:sz w:val="21"/>
        </w:rPr>
        <w:t>用户权限的权限。</w:t>
      </w:r>
    </w:p>
    <w:p w:rsidR="008046BD" w:rsidRDefault="00534A38">
      <w:pPr>
        <w:spacing w:before="211"/>
        <w:ind w:left="360"/>
        <w:rPr>
          <w:sz w:val="21"/>
        </w:rPr>
      </w:pPr>
      <w:r>
        <w:pict>
          <v:group id="_x0000_s1126" style="position:absolute;left:0;text-align:left;margin-left:74.6pt;margin-top:27.65pt;width:443.8pt;height:46pt;z-index:-251645952;mso-position-horizontal-relative:page" coordorigin="1493,553" coordsize="8876,920">
            <v:rect id="_x0000_s1127" style="position:absolute;left:1552;top:567;width:8801;height:420" fillcolor="#fafafa" stroked="f"/>
            <v:shape id="_x0000_s1128" style="position:absolute;left:1492;top:553;width:8876;height:435" coordorigin="1493,553" coordsize="8876,435" path="m10368,553r-14,l1493,553r,14l1493,987r60,l1553,567r8801,l10354,987r14,l10368,567r,-14xe" fillcolor="#ddd" stroked="f">
              <v:path arrowok="t"/>
            </v:shape>
            <v:rect id="_x0000_s1129" style="position:absolute;left:1552;top:987;width:8801;height:471" fillcolor="#fafafa" stroked="f"/>
            <v:shape id="_x0000_s1130" style="position:absolute;left:1492;top:987;width:8876;height:485" coordorigin="1493,987" coordsize="8876,485" path="m10368,987r-14,l10354,1458r-8801,l1553,987r-60,l1493,1458r,14l10354,1472r14,l10368,1458r,-471xe" fillcolor="#ddd" stroked="f">
              <v:path arrowok="t"/>
            </v:shape>
            <v:shape id="_x0000_s1131" type="#_x0000_t202" style="position:absolute;left:1552;top:567;width:8801;height:891" filled="f" stroked="f">
              <v:textbox inset="0,0,0,0">
                <w:txbxContent>
                  <w:p w:rsidR="008046BD" w:rsidRDefault="00534A38">
                    <w:pPr>
                      <w:spacing w:before="158" w:line="355" w:lineRule="auto"/>
                      <w:ind w:left="247" w:right="4935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/>
                        <w:sz w:val="18"/>
                      </w:rPr>
                      <w:t xml:space="preserve"> all on 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 xml:space="preserve">*.* </w:t>
                    </w:r>
                    <w:r>
                      <w:rPr>
                        <w:rFonts w:ascii="Consolas"/>
                        <w:sz w:val="18"/>
                      </w:rPr>
                      <w:t xml:space="preserve">to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dba@localhost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  <w:r>
                      <w:rPr>
                        <w:rFonts w:ascii="Consolas"/>
                        <w:color w:val="666600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revoke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all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*.*</w:t>
                    </w:r>
                    <w:r>
                      <w:rPr>
                        <w:rFonts w:ascii="Consolas"/>
                        <w:color w:val="66660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0087"/>
                        <w:sz w:val="18"/>
                      </w:rPr>
                      <w:t>from</w:t>
                    </w:r>
                    <w:r>
                      <w:rPr>
                        <w:rFonts w:ascii="Consolas"/>
                        <w:color w:val="000087"/>
                        <w:spacing w:val="-12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dba@localhost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Arial MT" w:eastAsia="Arial MT"/>
          <w:color w:val="333333"/>
          <w:sz w:val="21"/>
        </w:rPr>
        <w:t>revoke</w:t>
      </w:r>
      <w:r>
        <w:rPr>
          <w:rFonts w:ascii="Arial MT" w:eastAsia="Arial MT"/>
          <w:color w:val="333333"/>
          <w:spacing w:val="45"/>
          <w:sz w:val="21"/>
        </w:rPr>
        <w:t xml:space="preserve"> </w:t>
      </w:r>
      <w:r>
        <w:rPr>
          <w:color w:val="333333"/>
          <w:spacing w:val="-1"/>
          <w:sz w:val="21"/>
        </w:rPr>
        <w:t>跟</w:t>
      </w:r>
      <w:r>
        <w:rPr>
          <w:color w:val="333333"/>
          <w:spacing w:val="-1"/>
          <w:sz w:val="21"/>
        </w:rPr>
        <w:t xml:space="preserve"> </w:t>
      </w:r>
      <w:r>
        <w:rPr>
          <w:rFonts w:ascii="Arial MT" w:eastAsia="Arial MT"/>
          <w:color w:val="333333"/>
          <w:sz w:val="21"/>
        </w:rPr>
        <w:t>grant</w:t>
      </w:r>
      <w:r>
        <w:rPr>
          <w:rFonts w:ascii="Arial MT" w:eastAsia="Arial MT"/>
          <w:color w:val="333333"/>
          <w:spacing w:val="44"/>
          <w:sz w:val="21"/>
        </w:rPr>
        <w:t xml:space="preserve"> </w:t>
      </w:r>
      <w:r>
        <w:rPr>
          <w:color w:val="333333"/>
          <w:spacing w:val="-1"/>
          <w:sz w:val="21"/>
        </w:rPr>
        <w:t>的语法差不多，只需要把关键字</w:t>
      </w:r>
      <w:r>
        <w:rPr>
          <w:color w:val="333333"/>
          <w:spacing w:val="-1"/>
          <w:sz w:val="21"/>
        </w:rPr>
        <w:t xml:space="preserve"> </w:t>
      </w:r>
      <w:r>
        <w:rPr>
          <w:rFonts w:ascii="Arial MT" w:eastAsia="Arial MT"/>
          <w:color w:val="333333"/>
          <w:sz w:val="21"/>
        </w:rPr>
        <w:t>to</w:t>
      </w:r>
      <w:r>
        <w:rPr>
          <w:rFonts w:ascii="Arial MT" w:eastAsia="Arial MT"/>
          <w:color w:val="333333"/>
          <w:spacing w:val="45"/>
          <w:sz w:val="21"/>
        </w:rPr>
        <w:t xml:space="preserve"> </w:t>
      </w:r>
      <w:r>
        <w:rPr>
          <w:color w:val="333333"/>
          <w:spacing w:val="-1"/>
          <w:sz w:val="21"/>
        </w:rPr>
        <w:t>换成</w:t>
      </w:r>
      <w:r>
        <w:rPr>
          <w:color w:val="333333"/>
          <w:spacing w:val="-1"/>
          <w:sz w:val="21"/>
        </w:rPr>
        <w:t xml:space="preserve"> </w:t>
      </w:r>
      <w:r>
        <w:rPr>
          <w:rFonts w:ascii="Arial MT" w:eastAsia="Arial MT"/>
          <w:color w:val="333333"/>
          <w:sz w:val="21"/>
        </w:rPr>
        <w:t>from</w:t>
      </w:r>
      <w:r>
        <w:rPr>
          <w:rFonts w:ascii="Arial MT" w:eastAsia="Arial MT"/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即可：</w:t>
      </w:r>
    </w:p>
    <w:p w:rsidR="008046BD" w:rsidRDefault="008046BD">
      <w:pPr>
        <w:pStyle w:val="a3"/>
        <w:spacing w:before="6"/>
        <w:rPr>
          <w:sz w:val="6"/>
        </w:rPr>
      </w:pPr>
    </w:p>
    <w:p w:rsidR="008046BD" w:rsidRDefault="00534A38">
      <w:pPr>
        <w:spacing w:before="81"/>
        <w:ind w:left="360"/>
        <w:rPr>
          <w:sz w:val="21"/>
        </w:rPr>
      </w:pPr>
      <w:r>
        <w:rPr>
          <w:color w:val="333333"/>
          <w:sz w:val="21"/>
        </w:rPr>
        <w:t>八、</w:t>
      </w:r>
      <w:r>
        <w:rPr>
          <w:rFonts w:ascii="Arial" w:eastAsia="Arial"/>
          <w:b/>
          <w:color w:val="333333"/>
          <w:sz w:val="21"/>
        </w:rPr>
        <w:t>MySQL</w:t>
      </w:r>
      <w:r>
        <w:rPr>
          <w:rFonts w:ascii="Arial" w:eastAsia="Arial"/>
          <w:b/>
          <w:color w:val="333333"/>
          <w:spacing w:val="50"/>
          <w:sz w:val="21"/>
        </w:rPr>
        <w:t xml:space="preserve"> </w:t>
      </w:r>
      <w:r>
        <w:rPr>
          <w:rFonts w:ascii="Arial" w:eastAsia="Arial"/>
          <w:b/>
          <w:color w:val="333333"/>
          <w:sz w:val="21"/>
        </w:rPr>
        <w:t>grant</w:t>
      </w:r>
      <w:r>
        <w:rPr>
          <w:color w:val="333333"/>
          <w:sz w:val="21"/>
        </w:rPr>
        <w:t>、</w:t>
      </w:r>
      <w:r>
        <w:rPr>
          <w:rFonts w:ascii="Arial" w:eastAsia="Arial"/>
          <w:b/>
          <w:color w:val="333333"/>
          <w:sz w:val="21"/>
        </w:rPr>
        <w:t>revoke</w:t>
      </w:r>
      <w:r>
        <w:rPr>
          <w:rFonts w:ascii="Arial" w:eastAsia="Arial"/>
          <w:b/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用户权限注意事项</w:t>
      </w:r>
    </w:p>
    <w:p w:rsidR="008046BD" w:rsidRDefault="00534A38">
      <w:pPr>
        <w:pStyle w:val="a6"/>
        <w:numPr>
          <w:ilvl w:val="0"/>
          <w:numId w:val="12"/>
        </w:numPr>
        <w:tabs>
          <w:tab w:val="left" w:pos="639"/>
        </w:tabs>
        <w:spacing w:before="211"/>
        <w:rPr>
          <w:rFonts w:ascii="Arial MT" w:eastAsia="Arial MT"/>
          <w:color w:val="333333"/>
          <w:sz w:val="21"/>
        </w:rPr>
      </w:pPr>
      <w:r>
        <w:rPr>
          <w:rFonts w:ascii="Arial MT" w:eastAsia="Arial MT"/>
          <w:color w:val="333333"/>
          <w:sz w:val="21"/>
        </w:rPr>
        <w:t>grant</w:t>
      </w:r>
      <w:r>
        <w:rPr>
          <w:rFonts w:ascii="Arial MT" w:eastAsia="Arial MT"/>
          <w:color w:val="333333"/>
          <w:spacing w:val="21"/>
          <w:sz w:val="21"/>
        </w:rPr>
        <w:t xml:space="preserve">, </w:t>
      </w:r>
      <w:r>
        <w:rPr>
          <w:rFonts w:ascii="Arial MT" w:eastAsia="Arial MT"/>
          <w:color w:val="333333"/>
          <w:sz w:val="21"/>
        </w:rPr>
        <w:t>revoke</w:t>
      </w:r>
      <w:r>
        <w:rPr>
          <w:rFonts w:ascii="Arial MT" w:eastAsia="Arial MT"/>
          <w:color w:val="333333"/>
          <w:spacing w:val="45"/>
          <w:sz w:val="21"/>
        </w:rPr>
        <w:t xml:space="preserve"> </w:t>
      </w:r>
      <w:r>
        <w:rPr>
          <w:color w:val="333333"/>
          <w:spacing w:val="-1"/>
          <w:sz w:val="21"/>
        </w:rPr>
        <w:t>用户权限后，该用户只有重新连接</w:t>
      </w:r>
      <w:r>
        <w:rPr>
          <w:color w:val="333333"/>
          <w:spacing w:val="-1"/>
          <w:sz w:val="21"/>
        </w:rPr>
        <w:t xml:space="preserve"> </w:t>
      </w:r>
      <w:r>
        <w:rPr>
          <w:rFonts w:ascii="Arial MT" w:eastAsia="Arial MT"/>
          <w:color w:val="333333"/>
          <w:sz w:val="21"/>
        </w:rPr>
        <w:t>MySQL</w:t>
      </w:r>
      <w:r>
        <w:rPr>
          <w:rFonts w:ascii="Arial MT" w:eastAsia="Arial MT"/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数据库，权限才能生效。</w:t>
      </w:r>
    </w:p>
    <w:p w:rsidR="008046BD" w:rsidRDefault="00534A38">
      <w:pPr>
        <w:pStyle w:val="a6"/>
        <w:numPr>
          <w:ilvl w:val="0"/>
          <w:numId w:val="12"/>
        </w:numPr>
        <w:tabs>
          <w:tab w:val="left" w:pos="627"/>
        </w:tabs>
        <w:spacing w:before="48"/>
        <w:ind w:left="626" w:hanging="267"/>
        <w:rPr>
          <w:rFonts w:ascii="Arial MT" w:eastAsia="Arial MT"/>
          <w:color w:val="333333"/>
          <w:sz w:val="20"/>
        </w:rPr>
      </w:pPr>
      <w:r>
        <w:pict>
          <v:group id="_x0000_s1132" style="position:absolute;left:0;text-align:left;margin-left:74.6pt;margin-top:19.2pt;width:443.8pt;height:30.25pt;z-index:-251644928;mso-position-horizontal-relative:page" coordorigin="1493,385" coordsize="8876,605">
            <v:rect id="_x0000_s1133" style="position:absolute;left:1552;top:399;width:8801;height:576" fillcolor="#fafafa" stroked="f"/>
            <v:shape id="_x0000_s1134" style="position:absolute;left:1492;top:384;width:8876;height:605" coordorigin="1493,385" coordsize="8876,605" path="m10368,385r-14,l10354,399r,576l1553,975r,-576l10354,399r,-14l1493,385r,14l1493,975r,15l10354,990r14,l10368,975r,-576l10368,385xe" fillcolor="#ddd" stroked="f">
              <v:path arrowok="t"/>
            </v:shape>
            <v:shape id="_x0000_s1135" type="#_x0000_t202" style="position:absolute;left:1552;top:399;width:8801;height:576" filled="f" stroked="f">
              <v:textbox inset="0,0,0,0">
                <w:txbxContent>
                  <w:p w:rsidR="008046BD" w:rsidRDefault="00534A38">
                    <w:pPr>
                      <w:spacing w:before="158"/>
                      <w:ind w:left="247"/>
                      <w:rPr>
                        <w:rFonts w:ascii="Consolas"/>
                        <w:sz w:val="18"/>
                      </w:rPr>
                    </w:pPr>
                    <w:proofErr w:type="gramStart"/>
                    <w:r>
                      <w:rPr>
                        <w:rFonts w:ascii="Consolas"/>
                        <w:sz w:val="18"/>
                      </w:rPr>
                      <w:t>grant</w:t>
                    </w:r>
                    <w:proofErr w:type="gramEnd"/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0087"/>
                        <w:sz w:val="18"/>
                      </w:rPr>
                      <w:t>select</w:t>
                    </w:r>
                    <w:r>
                      <w:rPr>
                        <w:rFonts w:ascii="Consolas"/>
                        <w:color w:val="000087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on</w:t>
                    </w:r>
                    <w:r>
                      <w:rPr>
                        <w:rFonts w:ascii="Consolas"/>
                        <w:spacing w:val="-12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testdb</w:t>
                    </w:r>
                    <w:proofErr w:type="spellEnd"/>
                    <w:r>
                      <w:rPr>
                        <w:rFonts w:ascii="Consolas"/>
                        <w:color w:val="666600"/>
                        <w:sz w:val="18"/>
                      </w:rPr>
                      <w:t>.*</w:t>
                    </w:r>
                    <w:r>
                      <w:rPr>
                        <w:rFonts w:ascii="Consolas"/>
                        <w:color w:val="666600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to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sz w:val="18"/>
                      </w:rPr>
                      <w:t>dba@localhost</w:t>
                    </w:r>
                    <w:proofErr w:type="spellEnd"/>
                    <w:r>
                      <w:rPr>
                        <w:rFonts w:ascii="Consolas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color w:val="000087"/>
                        <w:sz w:val="18"/>
                      </w:rPr>
                      <w:t>with</w:t>
                    </w:r>
                    <w:r>
                      <w:rPr>
                        <w:rFonts w:ascii="Consolas"/>
                        <w:color w:val="000087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grant</w:t>
                    </w:r>
                    <w:r>
                      <w:rPr>
                        <w:rFonts w:ascii="Consolas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nsolas"/>
                        <w:sz w:val="18"/>
                      </w:rPr>
                      <w:t>option</w:t>
                    </w:r>
                    <w:r>
                      <w:rPr>
                        <w:rFonts w:ascii="Consolas"/>
                        <w:color w:val="666600"/>
                        <w:sz w:val="18"/>
                      </w:rPr>
                      <w:t>;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color w:val="333333"/>
          <w:w w:val="95"/>
          <w:sz w:val="20"/>
        </w:rPr>
        <w:t>如果想让授权的用户，也可以将这些权限</w:t>
      </w:r>
      <w:r>
        <w:rPr>
          <w:color w:val="333333"/>
          <w:spacing w:val="110"/>
          <w:sz w:val="20"/>
        </w:rPr>
        <w:t xml:space="preserve"> </w:t>
      </w:r>
      <w:r>
        <w:rPr>
          <w:rFonts w:ascii="Arial MT" w:eastAsia="Arial MT"/>
          <w:color w:val="333333"/>
          <w:w w:val="95"/>
          <w:sz w:val="20"/>
        </w:rPr>
        <w:t>grant</w:t>
      </w:r>
      <w:r>
        <w:rPr>
          <w:rFonts w:ascii="Arial MT" w:eastAsia="Arial MT"/>
          <w:color w:val="333333"/>
          <w:spacing w:val="155"/>
          <w:sz w:val="20"/>
        </w:rPr>
        <w:t xml:space="preserve"> </w:t>
      </w:r>
      <w:r>
        <w:rPr>
          <w:color w:val="333333"/>
          <w:spacing w:val="1"/>
          <w:w w:val="95"/>
          <w:sz w:val="20"/>
        </w:rPr>
        <w:t>给其他用户，需要选项</w:t>
      </w:r>
      <w:r>
        <w:rPr>
          <w:color w:val="333333"/>
          <w:spacing w:val="1"/>
          <w:w w:val="95"/>
          <w:sz w:val="20"/>
        </w:rPr>
        <w:t xml:space="preserve"> </w:t>
      </w:r>
      <w:r>
        <w:rPr>
          <w:rFonts w:ascii="Arial" w:eastAsia="Arial"/>
          <w:b/>
          <w:color w:val="333333"/>
          <w:w w:val="95"/>
          <w:sz w:val="20"/>
        </w:rPr>
        <w:t>grant</w:t>
      </w:r>
      <w:r>
        <w:rPr>
          <w:rFonts w:ascii="Arial" w:eastAsia="Arial"/>
          <w:b/>
          <w:color w:val="333333"/>
          <w:spacing w:val="66"/>
          <w:sz w:val="20"/>
        </w:rPr>
        <w:t xml:space="preserve"> </w:t>
      </w:r>
      <w:r>
        <w:rPr>
          <w:rFonts w:ascii="Arial" w:eastAsia="Arial"/>
          <w:b/>
          <w:color w:val="333333"/>
          <w:w w:val="95"/>
          <w:sz w:val="20"/>
        </w:rPr>
        <w:t>option</w:t>
      </w:r>
      <w:r>
        <w:rPr>
          <w:sz w:val="24"/>
        </w:rPr>
        <w:t xml:space="preserve"> </w:t>
      </w:r>
    </w:p>
    <w:p w:rsidR="008046BD" w:rsidRDefault="008046BD">
      <w:pPr>
        <w:pStyle w:val="a3"/>
        <w:spacing w:before="6"/>
        <w:rPr>
          <w:sz w:val="6"/>
        </w:rPr>
      </w:pPr>
    </w:p>
    <w:p w:rsidR="008046BD" w:rsidRDefault="00534A38">
      <w:pPr>
        <w:spacing w:before="81" w:line="427" w:lineRule="auto"/>
        <w:ind w:left="360" w:right="2498"/>
        <w:rPr>
          <w:sz w:val="21"/>
        </w:rPr>
      </w:pPr>
      <w:r>
        <w:rPr>
          <w:color w:val="333333"/>
          <w:spacing w:val="-1"/>
          <w:sz w:val="21"/>
        </w:rPr>
        <w:t>这个特性一般用不到。实际中，数据库权限最好由</w:t>
      </w:r>
      <w:r>
        <w:rPr>
          <w:color w:val="333333"/>
          <w:spacing w:val="-1"/>
          <w:sz w:val="21"/>
        </w:rPr>
        <w:t xml:space="preserve"> </w:t>
      </w:r>
      <w:r>
        <w:rPr>
          <w:rFonts w:ascii="Arial MT" w:eastAsia="Arial MT"/>
          <w:color w:val="333333"/>
          <w:sz w:val="21"/>
        </w:rPr>
        <w:t>DBA</w:t>
      </w:r>
      <w:r>
        <w:rPr>
          <w:rFonts w:ascii="Arial MT" w:eastAsia="Arial MT"/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来统一管理。</w:t>
      </w:r>
      <w:r>
        <w:rPr>
          <w:color w:val="333333"/>
          <w:spacing w:val="-5"/>
          <w:sz w:val="21"/>
        </w:rPr>
        <w:t>注意：创建完成后需要执行</w:t>
      </w:r>
      <w:r>
        <w:rPr>
          <w:color w:val="333333"/>
          <w:spacing w:val="-5"/>
          <w:sz w:val="21"/>
        </w:rPr>
        <w:t xml:space="preserve"> </w:t>
      </w:r>
      <w:r>
        <w:rPr>
          <w:rFonts w:ascii="Arial" w:eastAsia="Arial"/>
          <w:b/>
          <w:color w:val="333333"/>
          <w:sz w:val="21"/>
        </w:rPr>
        <w:t>FLUSH</w:t>
      </w:r>
      <w:r>
        <w:rPr>
          <w:rFonts w:ascii="Arial" w:eastAsia="Arial"/>
          <w:b/>
          <w:color w:val="333333"/>
          <w:spacing w:val="47"/>
          <w:sz w:val="21"/>
        </w:rPr>
        <w:t xml:space="preserve"> </w:t>
      </w:r>
      <w:r>
        <w:rPr>
          <w:rFonts w:ascii="Arial" w:eastAsia="Arial"/>
          <w:b/>
          <w:color w:val="333333"/>
          <w:sz w:val="21"/>
        </w:rPr>
        <w:t>PRIVILEGES</w:t>
      </w:r>
      <w:r>
        <w:rPr>
          <w:rFonts w:ascii="Arial" w:eastAsia="Arial"/>
          <w:b/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语句。</w:t>
      </w:r>
    </w:p>
    <w:p w:rsidR="008046BD" w:rsidRDefault="00534A38">
      <w:pPr>
        <w:pStyle w:val="a3"/>
        <w:spacing w:before="126"/>
        <w:ind w:left="360"/>
      </w:pPr>
      <w:r>
        <w:t>（</w:t>
      </w:r>
      <w:r>
        <w:rPr>
          <w:spacing w:val="-12"/>
        </w:rPr>
        <w:t>参考链接</w:t>
      </w:r>
      <w:r>
        <w:rPr>
          <w:spacing w:val="-12"/>
        </w:rPr>
        <w:t xml:space="preserve"> </w:t>
      </w:r>
      <w:hyperlink r:id="rId29">
        <w:r>
          <w:rPr>
            <w:color w:val="0000FF"/>
            <w:u w:val="single" w:color="0000FF"/>
          </w:rPr>
          <w:t xml:space="preserve">MySQL Grant </w:t>
        </w:r>
        <w:r>
          <w:rPr>
            <w:color w:val="0000FF"/>
            <w:u w:val="single" w:color="0000FF"/>
          </w:rPr>
          <w:t>命令</w:t>
        </w:r>
        <w:r>
          <w:rPr>
            <w:color w:val="0000FF"/>
            <w:u w:val="single" w:color="0000FF"/>
          </w:rPr>
          <w:t xml:space="preserve"> (runoob.com)</w:t>
        </w:r>
      </w:hyperlink>
      <w:r>
        <w:t>）</w:t>
      </w:r>
    </w:p>
    <w:sectPr w:rsidR="008046BD">
      <w:pgSz w:w="11910" w:h="16840"/>
      <w:pgMar w:top="1480" w:right="1080" w:bottom="1420" w:left="1440" w:header="0" w:footer="118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4A38" w:rsidRDefault="00534A38">
      <w:r>
        <w:separator/>
      </w:r>
    </w:p>
  </w:endnote>
  <w:endnote w:type="continuationSeparator" w:id="0">
    <w:p w:rsidR="00534A38" w:rsidRDefault="00534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46BD" w:rsidRDefault="00534A38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93.3pt;margin-top:769.2pt;width:20.5pt;height:11pt;z-index:-251652096;mso-position-horizontal-relative:page;mso-position-vertical-relative:page;mso-width-relative:page;mso-height-relative:page" filled="f" stroked="f">
          <v:textbox inset="0,0,0,0">
            <w:txbxContent>
              <w:p w:rsidR="008046BD" w:rsidRDefault="00534A38">
                <w:pPr>
                  <w:spacing w:line="220" w:lineRule="exact"/>
                  <w:ind w:left="60"/>
                  <w:rPr>
                    <w:sz w:val="18"/>
                  </w:rPr>
                </w:pPr>
                <w:r>
                  <w:fldChar w:fldCharType="begin"/>
                </w:r>
                <w:r>
                  <w:rPr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D573D3">
                  <w:rPr>
                    <w:noProof/>
                    <w:sz w:val="18"/>
                  </w:rPr>
                  <w:t>18</w:t>
                </w:r>
                <w:r>
                  <w:fldChar w:fldCharType="end"/>
                </w:r>
                <w:r>
                  <w:rPr>
                    <w:sz w:val="18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88.95pt;margin-top:780.85pt;width:6.5pt;height:11pt;z-index:-251651072;mso-position-horizontal-relative:page;mso-position-vertical-relative:page;mso-width-relative:page;mso-height-relative:page" filled="f" stroked="f">
          <v:textbox inset="0,0,0,0">
            <w:txbxContent>
              <w:p w:rsidR="008046BD" w:rsidRDefault="00534A38">
                <w:pPr>
                  <w:spacing w:line="220" w:lineRule="exact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4A38" w:rsidRDefault="00534A38">
      <w:r>
        <w:separator/>
      </w:r>
    </w:p>
  </w:footnote>
  <w:footnote w:type="continuationSeparator" w:id="0">
    <w:p w:rsidR="00534A38" w:rsidRDefault="00534A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%1."/>
      <w:lvlJc w:val="left"/>
      <w:pPr>
        <w:ind w:left="780" w:hanging="420"/>
      </w:pPr>
      <w:rPr>
        <w:rFonts w:ascii="宋体" w:eastAsia="宋体" w:hAnsi="宋体" w:cs="宋体" w:hint="default"/>
        <w:w w:val="100"/>
        <w:sz w:val="24"/>
        <w:szCs w:val="24"/>
        <w:lang w:val="en-US" w:eastAsia="zh-CN" w:bidi="ar-SA"/>
      </w:rPr>
    </w:lvl>
    <w:lvl w:ilvl="1">
      <w:numFmt w:val="bullet"/>
      <w:lvlText w:val="•"/>
      <w:lvlJc w:val="left"/>
      <w:pPr>
        <w:ind w:left="1640" w:hanging="420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501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61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22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08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43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04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665" w:hanging="420"/>
      </w:pPr>
      <w:rPr>
        <w:rFonts w:hint="default"/>
        <w:lang w:val="en-US" w:eastAsia="zh-CN" w:bidi="ar-SA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decimal"/>
      <w:lvlText w:val="（%1）"/>
      <w:lvlJc w:val="left"/>
      <w:pPr>
        <w:ind w:left="1200" w:hanging="840"/>
      </w:pPr>
      <w:rPr>
        <w:rFonts w:ascii="宋体" w:eastAsia="宋体" w:hAnsi="宋体" w:cs="宋体" w:hint="default"/>
        <w:w w:val="100"/>
        <w:sz w:val="24"/>
        <w:szCs w:val="24"/>
        <w:lang w:val="en-US" w:eastAsia="zh-CN" w:bidi="ar-SA"/>
      </w:rPr>
    </w:lvl>
    <w:lvl w:ilvl="1">
      <w:numFmt w:val="bullet"/>
      <w:lvlText w:val="•"/>
      <w:lvlJc w:val="left"/>
      <w:pPr>
        <w:ind w:left="2018" w:hanging="840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837" w:hanging="84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655" w:hanging="84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474" w:hanging="84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293" w:hanging="84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111" w:hanging="84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930" w:hanging="84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49" w:hanging="840"/>
      </w:pPr>
      <w:rPr>
        <w:rFonts w:hint="default"/>
        <w:lang w:val="en-US" w:eastAsia="zh-CN" w:bidi="ar-SA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decimal"/>
      <w:lvlText w:val="（%1）"/>
      <w:lvlJc w:val="left"/>
      <w:pPr>
        <w:ind w:left="780" w:hanging="840"/>
      </w:pPr>
      <w:rPr>
        <w:rFonts w:ascii="宋体" w:eastAsia="宋体" w:hAnsi="宋体" w:cs="宋体" w:hint="default"/>
        <w:w w:val="100"/>
        <w:sz w:val="24"/>
        <w:szCs w:val="24"/>
        <w:lang w:val="en-US" w:eastAsia="zh-CN" w:bidi="ar-SA"/>
      </w:rPr>
    </w:lvl>
    <w:lvl w:ilvl="1">
      <w:numFmt w:val="bullet"/>
      <w:lvlText w:val="•"/>
      <w:lvlJc w:val="left"/>
      <w:pPr>
        <w:ind w:left="1640" w:hanging="840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501" w:hanging="84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61" w:hanging="84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22" w:hanging="84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083" w:hanging="84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43" w:hanging="84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04" w:hanging="84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665" w:hanging="840"/>
      </w:pPr>
      <w:rPr>
        <w:rFonts w:hint="default"/>
        <w:lang w:val="en-US" w:eastAsia="zh-CN" w:bidi="ar-SA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decimal"/>
      <w:lvlText w:val="%1"/>
      <w:lvlJc w:val="left"/>
      <w:pPr>
        <w:ind w:left="780" w:hanging="420"/>
      </w:pPr>
      <w:rPr>
        <w:rFonts w:ascii="宋体" w:eastAsia="宋体" w:hAnsi="宋体" w:cs="宋体" w:hint="default"/>
        <w:w w:val="99"/>
        <w:sz w:val="44"/>
        <w:szCs w:val="4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351" w:hanging="567"/>
      </w:pPr>
      <w:rPr>
        <w:rFonts w:ascii="Arial" w:eastAsia="Arial" w:hAnsi="Arial" w:cs="Arial" w:hint="default"/>
        <w:b/>
        <w:bCs/>
        <w:spacing w:val="-1"/>
        <w:w w:val="99"/>
        <w:sz w:val="32"/>
        <w:szCs w:val="32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2040" w:hanging="828"/>
      </w:pPr>
      <w:rPr>
        <w:rFonts w:ascii="宋体" w:eastAsia="宋体" w:hAnsi="宋体" w:cs="宋体" w:hint="default"/>
        <w:spacing w:val="1"/>
        <w:w w:val="99"/>
        <w:sz w:val="32"/>
        <w:szCs w:val="32"/>
        <w:lang w:val="en-US" w:eastAsia="zh-CN" w:bidi="ar-SA"/>
      </w:rPr>
    </w:lvl>
    <w:lvl w:ilvl="3">
      <w:numFmt w:val="bullet"/>
      <w:lvlText w:val="•"/>
      <w:lvlJc w:val="left"/>
      <w:pPr>
        <w:ind w:left="2958" w:hanging="828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876" w:hanging="828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794" w:hanging="828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13" w:hanging="828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631" w:hanging="828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549" w:hanging="828"/>
      </w:pPr>
      <w:rPr>
        <w:rFonts w:hint="default"/>
        <w:lang w:val="en-US" w:eastAsia="zh-CN" w:bidi="ar-SA"/>
      </w:rPr>
    </w:lvl>
  </w:abstractNum>
  <w:abstractNum w:abstractNumId="4" w15:restartNumberingAfterBreak="0">
    <w:nsid w:val="0053208E"/>
    <w:multiLevelType w:val="multilevel"/>
    <w:tmpl w:val="0053208E"/>
    <w:lvl w:ilvl="0">
      <w:start w:val="1"/>
      <w:numFmt w:val="decimal"/>
      <w:lvlText w:val="%1"/>
      <w:lvlJc w:val="left"/>
      <w:pPr>
        <w:ind w:left="780" w:hanging="420"/>
      </w:pPr>
      <w:rPr>
        <w:rFonts w:ascii="宋体" w:eastAsia="宋体" w:hAnsi="宋体" w:cs="宋体" w:hint="default"/>
        <w:w w:val="100"/>
        <w:sz w:val="24"/>
        <w:szCs w:val="2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620" w:hanging="780"/>
      </w:pPr>
      <w:rPr>
        <w:rFonts w:ascii="宋体" w:eastAsia="宋体" w:hAnsi="宋体" w:cs="宋体" w:hint="default"/>
        <w:w w:val="100"/>
        <w:sz w:val="24"/>
        <w:szCs w:val="24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2071" w:hanging="752"/>
      </w:pPr>
      <w:rPr>
        <w:rFonts w:ascii="宋体" w:eastAsia="宋体" w:hAnsi="宋体" w:cs="宋体" w:hint="default"/>
        <w:w w:val="100"/>
        <w:sz w:val="24"/>
        <w:szCs w:val="24"/>
        <w:lang w:val="en-US" w:eastAsia="zh-CN" w:bidi="ar-SA"/>
      </w:rPr>
    </w:lvl>
    <w:lvl w:ilvl="3">
      <w:numFmt w:val="bullet"/>
      <w:lvlText w:val="•"/>
      <w:lvlJc w:val="left"/>
      <w:pPr>
        <w:ind w:left="2993" w:hanging="752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906" w:hanging="752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819" w:hanging="752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33" w:hanging="752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646" w:hanging="752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559" w:hanging="752"/>
      </w:pPr>
      <w:rPr>
        <w:rFonts w:hint="default"/>
        <w:lang w:val="en-US" w:eastAsia="zh-CN" w:bidi="ar-SA"/>
      </w:rPr>
    </w:lvl>
  </w:abstractNum>
  <w:abstractNum w:abstractNumId="5" w15:restartNumberingAfterBreak="0">
    <w:nsid w:val="0248C179"/>
    <w:multiLevelType w:val="multilevel"/>
    <w:tmpl w:val="0248C179"/>
    <w:lvl w:ilvl="0">
      <w:start w:val="1"/>
      <w:numFmt w:val="decimal"/>
      <w:lvlText w:val="（%1）"/>
      <w:lvlJc w:val="left"/>
      <w:pPr>
        <w:ind w:left="1620" w:hanging="778"/>
      </w:pPr>
      <w:rPr>
        <w:rFonts w:ascii="宋体" w:eastAsia="宋体" w:hAnsi="宋体" w:cs="宋体" w:hint="default"/>
        <w:w w:val="100"/>
        <w:sz w:val="24"/>
        <w:szCs w:val="24"/>
        <w:lang w:val="en-US" w:eastAsia="zh-CN" w:bidi="ar-SA"/>
      </w:rPr>
    </w:lvl>
    <w:lvl w:ilvl="1">
      <w:numFmt w:val="bullet"/>
      <w:lvlText w:val="•"/>
      <w:lvlJc w:val="left"/>
      <w:pPr>
        <w:ind w:left="2396" w:hanging="778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3173" w:hanging="778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949" w:hanging="778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726" w:hanging="778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503" w:hanging="778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279" w:hanging="778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056" w:hanging="778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833" w:hanging="778"/>
      </w:pPr>
      <w:rPr>
        <w:rFonts w:hint="default"/>
        <w:lang w:val="en-US" w:eastAsia="zh-CN" w:bidi="ar-SA"/>
      </w:rPr>
    </w:lvl>
  </w:abstractNum>
  <w:abstractNum w:abstractNumId="6" w15:restartNumberingAfterBreak="0">
    <w:nsid w:val="03D62ECE"/>
    <w:multiLevelType w:val="multilevel"/>
    <w:tmpl w:val="03D62ECE"/>
    <w:lvl w:ilvl="0">
      <w:start w:val="1"/>
      <w:numFmt w:val="decimal"/>
      <w:lvlText w:val="（%1）"/>
      <w:lvlJc w:val="left"/>
      <w:pPr>
        <w:ind w:left="1200" w:hanging="840"/>
      </w:pPr>
      <w:rPr>
        <w:rFonts w:ascii="宋体" w:eastAsia="宋体" w:hAnsi="宋体" w:cs="宋体" w:hint="default"/>
        <w:w w:val="100"/>
        <w:sz w:val="24"/>
        <w:szCs w:val="24"/>
        <w:lang w:val="en-US" w:eastAsia="zh-CN" w:bidi="ar-SA"/>
      </w:rPr>
    </w:lvl>
    <w:lvl w:ilvl="1">
      <w:numFmt w:val="bullet"/>
      <w:lvlText w:val="•"/>
      <w:lvlJc w:val="left"/>
      <w:pPr>
        <w:ind w:left="2018" w:hanging="840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837" w:hanging="84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655" w:hanging="84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474" w:hanging="84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293" w:hanging="84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111" w:hanging="84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930" w:hanging="84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49" w:hanging="840"/>
      </w:pPr>
      <w:rPr>
        <w:rFonts w:hint="default"/>
        <w:lang w:val="en-US" w:eastAsia="zh-CN" w:bidi="ar-SA"/>
      </w:rPr>
    </w:lvl>
  </w:abstractNum>
  <w:abstractNum w:abstractNumId="7" w15:restartNumberingAfterBreak="0">
    <w:nsid w:val="25B654F3"/>
    <w:multiLevelType w:val="multilevel"/>
    <w:tmpl w:val="25B654F3"/>
    <w:lvl w:ilvl="0">
      <w:start w:val="1"/>
      <w:numFmt w:val="decimal"/>
      <w:lvlText w:val="（%1）"/>
      <w:lvlJc w:val="left"/>
      <w:pPr>
        <w:ind w:left="1200" w:hanging="840"/>
      </w:pPr>
      <w:rPr>
        <w:rFonts w:ascii="宋体" w:eastAsia="宋体" w:hAnsi="宋体" w:cs="宋体" w:hint="default"/>
        <w:w w:val="100"/>
        <w:sz w:val="24"/>
        <w:szCs w:val="24"/>
        <w:lang w:val="en-US" w:eastAsia="zh-CN" w:bidi="ar-SA"/>
      </w:rPr>
    </w:lvl>
    <w:lvl w:ilvl="1">
      <w:numFmt w:val="bullet"/>
      <w:lvlText w:val="•"/>
      <w:lvlJc w:val="left"/>
      <w:pPr>
        <w:ind w:left="2018" w:hanging="840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837" w:hanging="84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655" w:hanging="84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474" w:hanging="84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293" w:hanging="84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111" w:hanging="84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930" w:hanging="84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49" w:hanging="840"/>
      </w:pPr>
      <w:rPr>
        <w:rFonts w:hint="default"/>
        <w:lang w:val="en-US" w:eastAsia="zh-CN" w:bidi="ar-SA"/>
      </w:rPr>
    </w:lvl>
  </w:abstractNum>
  <w:abstractNum w:abstractNumId="8" w15:restartNumberingAfterBreak="0">
    <w:nsid w:val="2A8F537B"/>
    <w:multiLevelType w:val="multilevel"/>
    <w:tmpl w:val="2A8F537B"/>
    <w:lvl w:ilvl="0">
      <w:start w:val="1"/>
      <w:numFmt w:val="decimal"/>
      <w:lvlText w:val="%1."/>
      <w:lvlJc w:val="left"/>
      <w:pPr>
        <w:ind w:left="638" w:hanging="279"/>
      </w:pPr>
      <w:rPr>
        <w:rFonts w:ascii="Arial MT" w:eastAsia="Arial MT" w:hAnsi="Arial MT" w:cs="Arial MT" w:hint="default"/>
        <w:color w:val="333333"/>
        <w:w w:val="100"/>
        <w:sz w:val="21"/>
        <w:szCs w:val="21"/>
        <w:lang w:val="en-US" w:eastAsia="zh-CN" w:bidi="ar-SA"/>
      </w:rPr>
    </w:lvl>
    <w:lvl w:ilvl="1">
      <w:numFmt w:val="bullet"/>
      <w:lvlText w:val="•"/>
      <w:lvlJc w:val="left"/>
      <w:pPr>
        <w:ind w:left="1514" w:hanging="279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389" w:hanging="279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263" w:hanging="279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138" w:hanging="279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013" w:hanging="279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887" w:hanging="279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762" w:hanging="279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637" w:hanging="279"/>
      </w:pPr>
      <w:rPr>
        <w:rFonts w:hint="default"/>
        <w:lang w:val="en-US" w:eastAsia="zh-CN" w:bidi="ar-SA"/>
      </w:rPr>
    </w:lvl>
  </w:abstractNum>
  <w:abstractNum w:abstractNumId="9" w15:restartNumberingAfterBreak="0">
    <w:nsid w:val="59ADCABA"/>
    <w:multiLevelType w:val="multilevel"/>
    <w:tmpl w:val="59ADCABA"/>
    <w:lvl w:ilvl="0">
      <w:start w:val="1"/>
      <w:numFmt w:val="decimal"/>
      <w:lvlText w:val="（%1）"/>
      <w:lvlJc w:val="left"/>
      <w:pPr>
        <w:ind w:left="1200" w:hanging="840"/>
      </w:pPr>
      <w:rPr>
        <w:rFonts w:ascii="宋体" w:eastAsia="宋体" w:hAnsi="宋体" w:cs="宋体" w:hint="default"/>
        <w:w w:val="100"/>
        <w:sz w:val="24"/>
        <w:szCs w:val="24"/>
        <w:lang w:val="en-US" w:eastAsia="zh-CN" w:bidi="ar-SA"/>
      </w:rPr>
    </w:lvl>
    <w:lvl w:ilvl="1">
      <w:numFmt w:val="bullet"/>
      <w:lvlText w:val="•"/>
      <w:lvlJc w:val="left"/>
      <w:pPr>
        <w:ind w:left="2018" w:hanging="840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837" w:hanging="84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655" w:hanging="84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474" w:hanging="84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293" w:hanging="84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111" w:hanging="84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930" w:hanging="84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49" w:hanging="840"/>
      </w:pPr>
      <w:rPr>
        <w:rFonts w:hint="default"/>
        <w:lang w:val="en-US" w:eastAsia="zh-CN" w:bidi="ar-SA"/>
      </w:rPr>
    </w:lvl>
  </w:abstractNum>
  <w:abstractNum w:abstractNumId="10" w15:restartNumberingAfterBreak="0">
    <w:nsid w:val="5A241D34"/>
    <w:multiLevelType w:val="multilevel"/>
    <w:tmpl w:val="5A241D34"/>
    <w:lvl w:ilvl="0">
      <w:start w:val="1"/>
      <w:numFmt w:val="decimal"/>
      <w:lvlText w:val="%1."/>
      <w:lvlJc w:val="left"/>
      <w:pPr>
        <w:ind w:left="638" w:hanging="279"/>
      </w:pPr>
      <w:rPr>
        <w:rFonts w:hint="default"/>
        <w:w w:val="100"/>
        <w:lang w:val="en-US" w:eastAsia="zh-CN" w:bidi="ar-SA"/>
      </w:rPr>
    </w:lvl>
    <w:lvl w:ilvl="1">
      <w:numFmt w:val="bullet"/>
      <w:lvlText w:val="•"/>
      <w:lvlJc w:val="left"/>
      <w:pPr>
        <w:ind w:left="1514" w:hanging="279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389" w:hanging="279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263" w:hanging="279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138" w:hanging="279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013" w:hanging="279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887" w:hanging="279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762" w:hanging="279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637" w:hanging="279"/>
      </w:pPr>
      <w:rPr>
        <w:rFonts w:hint="default"/>
        <w:lang w:val="en-US" w:eastAsia="zh-CN" w:bidi="ar-SA"/>
      </w:rPr>
    </w:lvl>
  </w:abstractNum>
  <w:abstractNum w:abstractNumId="11" w15:restartNumberingAfterBreak="0">
    <w:nsid w:val="72183CF9"/>
    <w:multiLevelType w:val="multilevel"/>
    <w:tmpl w:val="72183CF9"/>
    <w:lvl w:ilvl="0">
      <w:start w:val="1"/>
      <w:numFmt w:val="decimal"/>
      <w:lvlText w:val="（%1）"/>
      <w:lvlJc w:val="left"/>
      <w:pPr>
        <w:ind w:left="1620" w:hanging="836"/>
      </w:pPr>
      <w:rPr>
        <w:rFonts w:ascii="宋体" w:eastAsia="宋体" w:hAnsi="宋体" w:cs="宋体" w:hint="default"/>
        <w:w w:val="100"/>
        <w:sz w:val="24"/>
        <w:szCs w:val="24"/>
        <w:lang w:val="en-US" w:eastAsia="zh-CN" w:bidi="ar-SA"/>
      </w:rPr>
    </w:lvl>
    <w:lvl w:ilvl="1">
      <w:numFmt w:val="bullet"/>
      <w:lvlText w:val="•"/>
      <w:lvlJc w:val="left"/>
      <w:pPr>
        <w:ind w:left="2396" w:hanging="836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3173" w:hanging="836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949" w:hanging="836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726" w:hanging="836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503" w:hanging="836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279" w:hanging="836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056" w:hanging="836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833" w:hanging="836"/>
      </w:pPr>
      <w:rPr>
        <w:rFonts w:hint="default"/>
        <w:lang w:val="en-US" w:eastAsia="zh-CN" w:bidi="ar-SA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TkyMzhhOGFmNjRiMjNhY2VmMGQ0ZDIyZTljMDJlYTAifQ=="/>
  </w:docVars>
  <w:rsids>
    <w:rsidRoot w:val="008046BD"/>
    <w:rsid w:val="000D20A0"/>
    <w:rsid w:val="00534A38"/>
    <w:rsid w:val="006D33D6"/>
    <w:rsid w:val="008046BD"/>
    <w:rsid w:val="00B62B95"/>
    <w:rsid w:val="00D573D3"/>
    <w:rsid w:val="313D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F9F8E15F-624E-4260-99D5-F6B707849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hAnsi="宋体" w:cs="宋体"/>
      <w:sz w:val="22"/>
      <w:szCs w:val="22"/>
    </w:rPr>
  </w:style>
  <w:style w:type="paragraph" w:styleId="1">
    <w:name w:val="heading 1"/>
    <w:basedOn w:val="a"/>
    <w:uiPriority w:val="1"/>
    <w:qFormat/>
    <w:pPr>
      <w:ind w:hanging="420"/>
      <w:outlineLvl w:val="0"/>
    </w:pPr>
    <w:rPr>
      <w:sz w:val="44"/>
      <w:szCs w:val="44"/>
    </w:rPr>
  </w:style>
  <w:style w:type="paragraph" w:styleId="2">
    <w:name w:val="heading 2"/>
    <w:basedOn w:val="a"/>
    <w:uiPriority w:val="1"/>
    <w:qFormat/>
    <w:pPr>
      <w:ind w:left="1351" w:hanging="568"/>
      <w:outlineLvl w:val="1"/>
    </w:pPr>
    <w:rPr>
      <w:rFonts w:ascii="Microsoft YaHei UI" w:eastAsia="Microsoft YaHei UI" w:hAnsi="Microsoft YaHei UI" w:cs="Microsoft YaHei UI"/>
      <w:b/>
      <w:bCs/>
      <w:sz w:val="32"/>
      <w:szCs w:val="32"/>
    </w:rPr>
  </w:style>
  <w:style w:type="paragraph" w:styleId="3">
    <w:name w:val="heading 3"/>
    <w:basedOn w:val="a"/>
    <w:uiPriority w:val="1"/>
    <w:qFormat/>
    <w:pPr>
      <w:ind w:left="2040" w:hanging="829"/>
      <w:outlineLvl w:val="2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40"/>
      <w:ind w:left="893" w:right="776"/>
      <w:jc w:val="center"/>
    </w:pPr>
    <w:rPr>
      <w:sz w:val="96"/>
      <w:szCs w:val="96"/>
    </w:rPr>
  </w:style>
  <w:style w:type="character" w:styleId="a5">
    <w:name w:val="Hyperlink"/>
    <w:basedOn w:val="a0"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  <w:pPr>
      <w:spacing w:before="4"/>
      <w:ind w:left="780" w:hanging="420"/>
    </w:pPr>
  </w:style>
  <w:style w:type="paragraph" w:customStyle="1" w:styleId="TableParagraph">
    <w:name w:val="Table Paragraph"/>
    <w:basedOn w:val="a"/>
    <w:uiPriority w:val="1"/>
    <w:qFormat/>
    <w:pPr>
      <w:spacing w:before="2" w:line="289" w:lineRule="exact"/>
      <w:ind w:left="107"/>
    </w:pPr>
  </w:style>
  <w:style w:type="paragraph" w:styleId="a7">
    <w:name w:val="header"/>
    <w:basedOn w:val="a"/>
    <w:link w:val="Char"/>
    <w:rsid w:val="00B62B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7"/>
    <w:rsid w:val="00B62B95"/>
    <w:rPr>
      <w:rFonts w:ascii="宋体" w:hAnsi="宋体" w:cs="宋体"/>
      <w:sz w:val="18"/>
      <w:szCs w:val="18"/>
    </w:rPr>
  </w:style>
  <w:style w:type="paragraph" w:styleId="a8">
    <w:name w:val="footer"/>
    <w:basedOn w:val="a"/>
    <w:link w:val="Char0"/>
    <w:rsid w:val="00B62B9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8"/>
    <w:rsid w:val="00B62B95"/>
    <w:rPr>
      <w:rFonts w:ascii="宋体" w:hAnsi="宋体" w:cs="宋体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D573D3"/>
    <w:pPr>
      <w:keepNext/>
      <w:keepLines/>
      <w:widowControl/>
      <w:autoSpaceDE/>
      <w:autoSpaceDN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D573D3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10">
    <w:name w:val="toc 1"/>
    <w:basedOn w:val="a"/>
    <w:next w:val="a"/>
    <w:autoRedefine/>
    <w:uiPriority w:val="39"/>
    <w:unhideWhenUsed/>
    <w:rsid w:val="00D573D3"/>
    <w:pPr>
      <w:widowControl/>
      <w:autoSpaceDE/>
      <w:autoSpaceDN/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D573D3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jpe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hyperlink" Target="https://www.runoob.com/note/19873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10" Type="http://schemas.openxmlformats.org/officeDocument/2006/relationships/hyperlink" Target="http://dev.mysql.com/doc/index-other.html" TargetMode="Externa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6"/>
    <customShpInfo spid="_x0000_s1037"/>
    <customShpInfo spid="_x0000_s1038"/>
    <customShpInfo spid="_x0000_s1039"/>
    <customShpInfo spid="_x0000_s1036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0"/>
    <customShpInfo spid="_x0000_s1049"/>
    <customShpInfo spid="_x0000_s1050"/>
    <customShpInfo spid="_x0000_s1051"/>
    <customShpInfo spid="_x0000_s1048"/>
    <customShpInfo spid="_x0000_s1053"/>
    <customShpInfo spid="_x0000_s1054"/>
    <customShpInfo spid="_x0000_s1055"/>
    <customShpInfo spid="_x0000_s1052"/>
    <customShpInfo spid="_x0000_s1057"/>
    <customShpInfo spid="_x0000_s1058"/>
    <customShpInfo spid="_x0000_s1059"/>
    <customShpInfo spid="_x0000_s1056"/>
    <customShpInfo spid="_x0000_s1061"/>
    <customShpInfo spid="_x0000_s1062"/>
    <customShpInfo spid="_x0000_s1063"/>
    <customShpInfo spid="_x0000_s1064"/>
    <customShpInfo spid="_x0000_s1065"/>
    <customShpInfo spid="_x0000_s1060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66"/>
    <customShpInfo spid="_x0000_s1077"/>
    <customShpInfo spid="_x0000_s1078"/>
    <customShpInfo spid="_x0000_s1079"/>
    <customShpInfo spid="_x0000_s1076"/>
    <customShpInfo spid="_x0000_s1081"/>
    <customShpInfo spid="_x0000_s1082"/>
    <customShpInfo spid="_x0000_s1083"/>
    <customShpInfo spid="_x0000_s1080"/>
    <customShpInfo spid="_x0000_s1085"/>
    <customShpInfo spid="_x0000_s1086"/>
    <customShpInfo spid="_x0000_s1087"/>
    <customShpInfo spid="_x0000_s1084"/>
    <customShpInfo spid="_x0000_s1089"/>
    <customShpInfo spid="_x0000_s1090"/>
    <customShpInfo spid="_x0000_s1091"/>
    <customShpInfo spid="_x0000_s1092"/>
    <customShpInfo spid="_x0000_s1093"/>
    <customShpInfo spid="_x0000_s1088"/>
    <customShpInfo spid="_x0000_s1095"/>
    <customShpInfo spid="_x0000_s1096"/>
    <customShpInfo spid="_x0000_s1097"/>
    <customShpInfo spid="_x0000_s1094"/>
    <customShpInfo spid="_x0000_s1099"/>
    <customShpInfo spid="_x0000_s1100"/>
    <customShpInfo spid="_x0000_s1101"/>
    <customShpInfo spid="_x0000_s1098"/>
    <customShpInfo spid="_x0000_s1103"/>
    <customShpInfo spid="_x0000_s1104"/>
    <customShpInfo spid="_x0000_s1105"/>
    <customShpInfo spid="_x0000_s1106"/>
    <customShpInfo spid="_x0000_s1107"/>
    <customShpInfo spid="_x0000_s1102"/>
    <customShpInfo spid="_x0000_s1109"/>
    <customShpInfo spid="_x0000_s1110"/>
    <customShpInfo spid="_x0000_s1111"/>
    <customShpInfo spid="_x0000_s1108"/>
    <customShpInfo spid="_x0000_s1113"/>
    <customShpInfo spid="_x0000_s1114"/>
    <customShpInfo spid="_x0000_s1115"/>
    <customShpInfo spid="_x0000_s1116"/>
    <customShpInfo spid="_x0000_s1117"/>
    <customShpInfo spid="_x0000_s1112"/>
    <customShpInfo spid="_x0000_s1119"/>
    <customShpInfo spid="_x0000_s1120"/>
    <customShpInfo spid="_x0000_s1121"/>
    <customShpInfo spid="_x0000_s1118"/>
    <customShpInfo spid="_x0000_s1123"/>
    <customShpInfo spid="_x0000_s1124"/>
    <customShpInfo spid="_x0000_s1125"/>
    <customShpInfo spid="_x0000_s1122"/>
    <customShpInfo spid="_x0000_s1127"/>
    <customShpInfo spid="_x0000_s1128"/>
    <customShpInfo spid="_x0000_s1129"/>
    <customShpInfo spid="_x0000_s1130"/>
    <customShpInfo spid="_x0000_s1131"/>
    <customShpInfo spid="_x0000_s1126"/>
    <customShpInfo spid="_x0000_s1133"/>
    <customShpInfo spid="_x0000_s1134"/>
    <customShpInfo spid="_x0000_s1135"/>
    <customShpInfo spid="_x0000_s113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8E6203-1191-4DC9-ABBD-487717BA0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18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Zhaonian Zou</dc:creator>
  <cp:lastModifiedBy>DELL</cp:lastModifiedBy>
  <cp:revision>5</cp:revision>
  <dcterms:created xsi:type="dcterms:W3CDTF">2024-09-10T13:34:00Z</dcterms:created>
  <dcterms:modified xsi:type="dcterms:W3CDTF">2025-10-30T02:52:00Z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2023-09-21T00:00:00Z</vt:filetime>
  </property>
  <property fmtid="{D5CDD505-2E9C-101B-9397-08002B2CF9AE}" pid="3" name="Creator">
    <vt:lpwstr>Acrobat PDFMaker 19 Word 版</vt:lpwstr>
  </property>
  <property fmtid="{D5CDD505-2E9C-101B-9397-08002B2CF9AE}" pid="4" name="LastSaved">
    <vt:filetime>2024-09-10T00:00:00Z</vt:filetime>
  </property>
  <property fmtid="{D5CDD505-2E9C-101B-9397-08002B2CF9AE}" pid="5" name="KSOProductBuildVer">
    <vt:lpwstr>2052-12.1.0.16929</vt:lpwstr>
  </property>
  <property fmtid="{D5CDD505-2E9C-101B-9397-08002B2CF9AE}" pid="6" name="ICV">
    <vt:lpwstr>8583FCF0101141A38B33762BC8FD30AB_13</vt:lpwstr>
  </property>
</Properties>
</file>